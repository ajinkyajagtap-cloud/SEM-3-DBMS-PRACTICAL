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E7DA5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7036274F">
      <w:pPr>
        <w:jc w:val="center"/>
        <w:rPr>
          <w:rFonts w:ascii="SimSun" w:hAnsi="SimSun" w:eastAsia="SimSun" w:cs="SimSun"/>
          <w:b/>
          <w:bCs/>
          <w:sz w:val="56"/>
          <w:szCs w:val="56"/>
        </w:rPr>
      </w:pPr>
    </w:p>
    <w:p w14:paraId="59EE468B">
      <w:pPr>
        <w:jc w:val="center"/>
        <w:rPr>
          <w:rFonts w:hint="default" w:ascii="SimSun" w:hAnsi="SimSun" w:eastAsia="SimSun" w:cs="SimSun"/>
          <w:b/>
          <w:bCs/>
          <w:sz w:val="56"/>
          <w:szCs w:val="56"/>
          <w:lang w:val="en-US"/>
        </w:rPr>
      </w:pPr>
      <w:r>
        <w:rPr>
          <w:rFonts w:ascii="SimSun" w:hAnsi="SimSun" w:eastAsia="SimSun" w:cs="SimSun"/>
          <w:b/>
          <w:bCs/>
          <w:sz w:val="56"/>
          <w:szCs w:val="56"/>
        </w:rPr>
        <w:t>ASSIGNMENT NO.</w:t>
      </w:r>
      <w:r>
        <w:rPr>
          <w:rFonts w:hint="default" w:ascii="SimSun" w:hAnsi="SimSun" w:eastAsia="SimSun" w:cs="SimSun"/>
          <w:b/>
          <w:bCs/>
          <w:sz w:val="56"/>
          <w:szCs w:val="56"/>
          <w:lang w:val="en-US"/>
        </w:rPr>
        <w:t>6</w:t>
      </w:r>
    </w:p>
    <w:p w14:paraId="1149E2E9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 w:ascii="SimSun" w:hAnsi="SimSun" w:eastAsia="SimSun" w:cs="SimSun"/>
          <w:b/>
          <w:bCs/>
          <w:sz w:val="56"/>
          <w:szCs w:val="56"/>
          <w:lang w:val="en-US"/>
        </w:rPr>
        <w:t>Data Manipulation and Table Management</w:t>
      </w:r>
    </w:p>
    <w:p w14:paraId="3A179F5E">
      <w:pPr>
        <w:rPr>
          <w:rFonts w:hint="default"/>
        </w:rPr>
      </w:pPr>
    </w:p>
    <w:p w14:paraId="080B30EF">
      <w:pPr>
        <w:rPr>
          <w:rFonts w:hint="default"/>
        </w:rPr>
      </w:pPr>
    </w:p>
    <w:p w14:paraId="5F499F24">
      <w:pPr>
        <w:rPr>
          <w:rFonts w:hint="default"/>
        </w:rPr>
      </w:pPr>
    </w:p>
    <w:p w14:paraId="0C84CDB0">
      <w:pPr>
        <w:rPr>
          <w:rFonts w:hint="default"/>
        </w:rPr>
      </w:pPr>
    </w:p>
    <w:p w14:paraId="5AB290A3">
      <w:pPr>
        <w:rPr>
          <w:rFonts w:hint="default"/>
        </w:rPr>
      </w:pPr>
    </w:p>
    <w:p w14:paraId="0EF04556">
      <w:pPr>
        <w:rPr>
          <w:rFonts w:hint="default"/>
        </w:rPr>
      </w:pPr>
    </w:p>
    <w:p w14:paraId="79C04F81">
      <w:pPr>
        <w:rPr>
          <w:rFonts w:hint="default"/>
        </w:rPr>
      </w:pPr>
    </w:p>
    <w:p w14:paraId="0A70D26B">
      <w:pPr>
        <w:rPr>
          <w:rFonts w:hint="default"/>
        </w:rPr>
      </w:pPr>
    </w:p>
    <w:p w14:paraId="40756645">
      <w:pPr>
        <w:rPr>
          <w:rFonts w:hint="default"/>
        </w:rPr>
      </w:pPr>
    </w:p>
    <w:p w14:paraId="52C82908">
      <w:pPr>
        <w:rPr>
          <w:rFonts w:hint="default"/>
        </w:rPr>
      </w:pPr>
    </w:p>
    <w:p w14:paraId="3BC93F0F">
      <w:pPr>
        <w:rPr>
          <w:rFonts w:hint="default"/>
        </w:rPr>
      </w:pPr>
    </w:p>
    <w:p w14:paraId="3A1FB0A6">
      <w:pPr>
        <w:rPr>
          <w:rFonts w:hint="default"/>
        </w:rPr>
      </w:pPr>
    </w:p>
    <w:p w14:paraId="6A7F38D9">
      <w:pPr>
        <w:rPr>
          <w:rFonts w:hint="default"/>
        </w:rPr>
      </w:pPr>
    </w:p>
    <w:p w14:paraId="0716572C">
      <w:pPr>
        <w:rPr>
          <w:rFonts w:hint="default"/>
        </w:rPr>
      </w:pPr>
    </w:p>
    <w:p w14:paraId="02B938FC">
      <w:pPr>
        <w:rPr>
          <w:rFonts w:hint="default"/>
        </w:rPr>
      </w:pPr>
    </w:p>
    <w:p w14:paraId="5E524073">
      <w:pPr>
        <w:rPr>
          <w:rFonts w:hint="default"/>
        </w:rPr>
      </w:pPr>
    </w:p>
    <w:p w14:paraId="7D332D0C">
      <w:pPr>
        <w:rPr>
          <w:rFonts w:hint="default"/>
        </w:rPr>
      </w:pPr>
    </w:p>
    <w:p w14:paraId="26F32543">
      <w:pPr>
        <w:rPr>
          <w:rFonts w:hint="default"/>
        </w:rPr>
      </w:pPr>
    </w:p>
    <w:p w14:paraId="627D75FE">
      <w:pPr>
        <w:rPr>
          <w:rFonts w:hint="default"/>
        </w:rPr>
      </w:pPr>
    </w:p>
    <w:p w14:paraId="44186D6F">
      <w:pPr>
        <w:rPr>
          <w:rFonts w:hint="default"/>
        </w:rPr>
      </w:pPr>
    </w:p>
    <w:p w14:paraId="07D596E4">
      <w:pPr>
        <w:rPr>
          <w:rFonts w:hint="default"/>
        </w:rPr>
      </w:pPr>
    </w:p>
    <w:p w14:paraId="2534E8A4">
      <w:pPr>
        <w:rPr>
          <w:rFonts w:hint="default"/>
        </w:rPr>
      </w:pPr>
    </w:p>
    <w:p w14:paraId="28AC5F70">
      <w:pPr>
        <w:rPr>
          <w:rFonts w:hint="default"/>
        </w:rPr>
      </w:pPr>
      <w:r>
        <w:rPr>
          <w:rFonts w:hint="default"/>
        </w:rPr>
        <w:t>Q1) Create MySQL database CollegeDB and tables Course and Student</w:t>
      </w:r>
    </w:p>
    <w:p w14:paraId="616316B2">
      <w:pPr>
        <w:rPr>
          <w:rFonts w:hint="default"/>
        </w:rPr>
      </w:pPr>
    </w:p>
    <w:p w14:paraId="6E13D6CC">
      <w:pPr>
        <w:rPr>
          <w:rFonts w:hint="default"/>
        </w:rPr>
      </w:pPr>
      <w:r>
        <w:rPr>
          <w:rFonts w:hint="default"/>
        </w:rPr>
        <w:t>CREATE DATABASE CollegeDB;</w:t>
      </w:r>
    </w:p>
    <w:p w14:paraId="0BB5D45B">
      <w:pPr>
        <w:rPr>
          <w:rFonts w:hint="default"/>
        </w:rPr>
      </w:pPr>
    </w:p>
    <w:p w14:paraId="5E22F720">
      <w:pPr>
        <w:rPr>
          <w:rFonts w:hint="default"/>
        </w:rPr>
      </w:pPr>
      <w:r>
        <w:rPr>
          <w:rFonts w:hint="default"/>
        </w:rPr>
        <w:t>USE CollegeDB;</w:t>
      </w:r>
    </w:p>
    <w:p w14:paraId="06228AA6">
      <w:pPr>
        <w:rPr>
          <w:rFonts w:hint="default"/>
        </w:rPr>
      </w:pPr>
    </w:p>
    <w:p w14:paraId="43627669">
      <w:pPr>
        <w:rPr>
          <w:rFonts w:hint="default"/>
        </w:rPr>
      </w:pPr>
      <w:r>
        <w:rPr>
          <w:rFonts w:hint="default"/>
        </w:rPr>
        <w:t>CREATE TABLE Course (</w:t>
      </w:r>
    </w:p>
    <w:p w14:paraId="4B438D3D">
      <w:pPr>
        <w:rPr>
          <w:rFonts w:hint="default"/>
        </w:rPr>
      </w:pPr>
      <w:r>
        <w:rPr>
          <w:rFonts w:hint="default"/>
        </w:rPr>
        <w:t xml:space="preserve">    CourseID INT PRIMARY KEY,</w:t>
      </w:r>
    </w:p>
    <w:p w14:paraId="5471DDA8">
      <w:pPr>
        <w:rPr>
          <w:rFonts w:hint="default"/>
        </w:rPr>
      </w:pPr>
      <w:r>
        <w:rPr>
          <w:rFonts w:hint="default"/>
        </w:rPr>
        <w:t xml:space="preserve">    CourseName VARCHAR(50) NOT NULL,</w:t>
      </w:r>
    </w:p>
    <w:p w14:paraId="18B43AC6">
      <w:pPr>
        <w:rPr>
          <w:rFonts w:hint="default"/>
        </w:rPr>
      </w:pPr>
      <w:r>
        <w:rPr>
          <w:rFonts w:hint="default"/>
        </w:rPr>
        <w:t xml:space="preserve">    Fees DECIMAL(10,2) NOT NULL</w:t>
      </w:r>
    </w:p>
    <w:p w14:paraId="251898B0">
      <w:pPr>
        <w:rPr>
          <w:rFonts w:hint="default"/>
        </w:rPr>
      </w:pPr>
      <w:r>
        <w:rPr>
          <w:rFonts w:hint="default"/>
        </w:rPr>
        <w:t>);</w:t>
      </w:r>
    </w:p>
    <w:p w14:paraId="2BBCBE6B">
      <w:pPr>
        <w:rPr>
          <w:rFonts w:hint="default"/>
        </w:rPr>
      </w:pPr>
    </w:p>
    <w:p w14:paraId="0D848D9F">
      <w:pPr>
        <w:rPr>
          <w:rFonts w:hint="default"/>
        </w:rPr>
      </w:pPr>
      <w:r>
        <w:rPr>
          <w:rFonts w:hint="default"/>
        </w:rPr>
        <w:t>CREATE TABLE Student (</w:t>
      </w:r>
    </w:p>
    <w:p w14:paraId="66559C05">
      <w:pPr>
        <w:rPr>
          <w:rFonts w:hint="default"/>
        </w:rPr>
      </w:pPr>
      <w:r>
        <w:rPr>
          <w:rFonts w:hint="default"/>
        </w:rPr>
        <w:t xml:space="preserve">    StudentID INT PRIMARY KEY,</w:t>
      </w:r>
    </w:p>
    <w:p w14:paraId="6AF8B035">
      <w:pPr>
        <w:rPr>
          <w:rFonts w:hint="default"/>
        </w:rPr>
      </w:pPr>
      <w:r>
        <w:rPr>
          <w:rFonts w:hint="default"/>
        </w:rPr>
        <w:t xml:space="preserve">    StudentName VARCHAR(50) NOT NULL,</w:t>
      </w:r>
    </w:p>
    <w:p w14:paraId="0CFCA444">
      <w:pPr>
        <w:rPr>
          <w:rFonts w:hint="default"/>
        </w:rPr>
      </w:pPr>
      <w:r>
        <w:rPr>
          <w:rFonts w:hint="default"/>
        </w:rPr>
        <w:t xml:space="preserve">    Age INT,</w:t>
      </w:r>
    </w:p>
    <w:p w14:paraId="636A02EF">
      <w:pPr>
        <w:rPr>
          <w:rFonts w:hint="default"/>
        </w:rPr>
      </w:pPr>
      <w:r>
        <w:rPr>
          <w:rFonts w:hint="default"/>
        </w:rPr>
        <w:t xml:space="preserve">    City VARCHAR(30),</w:t>
      </w:r>
    </w:p>
    <w:p w14:paraId="2FB45FD4">
      <w:pPr>
        <w:rPr>
          <w:rFonts w:hint="default"/>
        </w:rPr>
      </w:pPr>
      <w:r>
        <w:rPr>
          <w:rFonts w:hint="default"/>
        </w:rPr>
        <w:t xml:space="preserve">    CourseID INT,</w:t>
      </w:r>
    </w:p>
    <w:p w14:paraId="64D0D168">
      <w:pPr>
        <w:rPr>
          <w:rFonts w:hint="default"/>
        </w:rPr>
      </w:pPr>
      <w:r>
        <w:rPr>
          <w:rFonts w:hint="default"/>
        </w:rPr>
        <w:t xml:space="preserve">    FOREIGN KEY (CourseID) REFERENCES Course(CourseID)</w:t>
      </w:r>
    </w:p>
    <w:p w14:paraId="12797540">
      <w:pPr>
        <w:rPr>
          <w:rFonts w:hint="default"/>
        </w:rPr>
      </w:pPr>
      <w:r>
        <w:rPr>
          <w:rFonts w:hint="default"/>
        </w:rPr>
        <w:t>);</w:t>
      </w:r>
    </w:p>
    <w:p w14:paraId="1A246ACC">
      <w:r>
        <w:drawing>
          <wp:inline distT="0" distB="0" distL="114300" distR="114300">
            <wp:extent cx="5256530" cy="2600325"/>
            <wp:effectExtent l="0" t="0" r="127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3B91"/>
    <w:p w14:paraId="2A61CDC3"/>
    <w:p w14:paraId="0EDCBDB5"/>
    <w:p w14:paraId="058EEE7E"/>
    <w:p w14:paraId="77DC2776"/>
    <w:p w14:paraId="1B89C85D"/>
    <w:p w14:paraId="692BF2F0"/>
    <w:p w14:paraId="625C6F24"/>
    <w:p w14:paraId="516FA88C"/>
    <w:p w14:paraId="1BEDEDE2"/>
    <w:p w14:paraId="32A95E91"/>
    <w:p w14:paraId="354A7560"/>
    <w:p w14:paraId="300274F4"/>
    <w:p w14:paraId="036741D8"/>
    <w:p w14:paraId="29829E7C"/>
    <w:p w14:paraId="22B37281"/>
    <w:p w14:paraId="7647F69B"/>
    <w:p w14:paraId="27C9FD6F"/>
    <w:p w14:paraId="16D6FD36"/>
    <w:p w14:paraId="4214A5AF"/>
    <w:p w14:paraId="4A22B8FE"/>
    <w:p w14:paraId="74462DEB"/>
    <w:p w14:paraId="3094F9F8"/>
    <w:p w14:paraId="44600ABE"/>
    <w:p w14:paraId="13045387"/>
    <w:p w14:paraId="5A54EA14"/>
    <w:p w14:paraId="096094BF"/>
    <w:p w14:paraId="6AD0F196"/>
    <w:p w14:paraId="296352E6"/>
    <w:p w14:paraId="50612951"/>
    <w:p w14:paraId="5FB78E89"/>
    <w:p w14:paraId="083E7911"/>
    <w:p w14:paraId="643C4D13"/>
    <w:p w14:paraId="7D81034E"/>
    <w:p w14:paraId="601B4323"/>
    <w:p w14:paraId="4BF6260A"/>
    <w:p w14:paraId="4703AA6D"/>
    <w:p w14:paraId="1C17D7F2"/>
    <w:p w14:paraId="41776BE7">
      <w:pPr>
        <w:rPr>
          <w:rFonts w:hint="default"/>
        </w:rPr>
      </w:pPr>
    </w:p>
    <w:p w14:paraId="204168FB">
      <w:pPr>
        <w:rPr>
          <w:rFonts w:hint="default"/>
        </w:rPr>
      </w:pPr>
    </w:p>
    <w:p w14:paraId="32C0206C">
      <w:pPr>
        <w:rPr>
          <w:rFonts w:hint="default"/>
        </w:rPr>
      </w:pPr>
      <w:r>
        <w:rPr>
          <w:rFonts w:hint="default"/>
        </w:rPr>
        <w:t>Q2) Insert at least 4 Course records and 6 Student records</w:t>
      </w:r>
    </w:p>
    <w:p w14:paraId="35D300CC">
      <w:pPr>
        <w:rPr>
          <w:rFonts w:hint="default"/>
        </w:rPr>
      </w:pPr>
    </w:p>
    <w:p w14:paraId="7B94F5DF">
      <w:pPr>
        <w:rPr>
          <w:rFonts w:hint="default"/>
        </w:rPr>
      </w:pPr>
      <w:r>
        <w:rPr>
          <w:rFonts w:hint="default"/>
        </w:rPr>
        <w:t>INSERT INTO Course</w:t>
      </w:r>
    </w:p>
    <w:p w14:paraId="42FED6FE">
      <w:pPr>
        <w:rPr>
          <w:rFonts w:hint="default"/>
        </w:rPr>
      </w:pPr>
      <w:r>
        <w:rPr>
          <w:rFonts w:hint="default"/>
        </w:rPr>
        <w:t>(CourseID, CourseName, Fees)</w:t>
      </w:r>
    </w:p>
    <w:p w14:paraId="56E1111F">
      <w:pPr>
        <w:rPr>
          <w:rFonts w:hint="default"/>
        </w:rPr>
      </w:pPr>
      <w:r>
        <w:rPr>
          <w:rFonts w:hint="default"/>
        </w:rPr>
        <w:t>VALUES</w:t>
      </w:r>
    </w:p>
    <w:p w14:paraId="5E8D79C8">
      <w:pPr>
        <w:rPr>
          <w:rFonts w:hint="default"/>
        </w:rPr>
      </w:pPr>
      <w:r>
        <w:rPr>
          <w:rFonts w:hint="default"/>
        </w:rPr>
        <w:t>(101, 'BSc IT', 45000.00),</w:t>
      </w:r>
    </w:p>
    <w:p w14:paraId="5DCAB73C">
      <w:pPr>
        <w:rPr>
          <w:rFonts w:hint="default"/>
        </w:rPr>
      </w:pPr>
      <w:r>
        <w:rPr>
          <w:rFonts w:hint="default"/>
        </w:rPr>
        <w:t>(102, 'BCA', 40000.00),</w:t>
      </w:r>
    </w:p>
    <w:p w14:paraId="7C8A6AAC">
      <w:pPr>
        <w:rPr>
          <w:rFonts w:hint="default"/>
        </w:rPr>
      </w:pPr>
      <w:r>
        <w:rPr>
          <w:rFonts w:hint="default"/>
        </w:rPr>
        <w:t>(103, 'BSc CS', 42000.00),</w:t>
      </w:r>
    </w:p>
    <w:p w14:paraId="3932E568">
      <w:pPr>
        <w:rPr>
          <w:rFonts w:hint="default"/>
        </w:rPr>
      </w:pPr>
      <w:r>
        <w:rPr>
          <w:rFonts w:hint="default"/>
        </w:rPr>
        <w:t>(104, 'Data Science', 55000.00);</w:t>
      </w:r>
    </w:p>
    <w:p w14:paraId="4C8C63A8">
      <w:pPr>
        <w:rPr>
          <w:rFonts w:hint="default"/>
        </w:rPr>
      </w:pPr>
    </w:p>
    <w:p w14:paraId="3E3C0B8B">
      <w:pPr>
        <w:rPr>
          <w:rFonts w:hint="default"/>
        </w:rPr>
      </w:pPr>
      <w:r>
        <w:rPr>
          <w:rFonts w:hint="default"/>
        </w:rPr>
        <w:t>INSERT INTO Student</w:t>
      </w:r>
    </w:p>
    <w:p w14:paraId="0E448461">
      <w:pPr>
        <w:rPr>
          <w:rFonts w:hint="default"/>
        </w:rPr>
      </w:pPr>
      <w:r>
        <w:rPr>
          <w:rFonts w:hint="default"/>
        </w:rPr>
        <w:t>(StudentID, StudentName, Age, City, CourseID)</w:t>
      </w:r>
    </w:p>
    <w:p w14:paraId="38B48743">
      <w:pPr>
        <w:rPr>
          <w:rFonts w:hint="default"/>
        </w:rPr>
      </w:pPr>
      <w:r>
        <w:rPr>
          <w:rFonts w:hint="default"/>
        </w:rPr>
        <w:t>VALUES</w:t>
      </w:r>
    </w:p>
    <w:p w14:paraId="2FE8A05E">
      <w:pPr>
        <w:rPr>
          <w:rFonts w:hint="default"/>
        </w:rPr>
      </w:pPr>
      <w:r>
        <w:rPr>
          <w:rFonts w:hint="default"/>
        </w:rPr>
        <w:t>(1, 'Rahul Sharma', 20, 'Mumbai', 101),</w:t>
      </w:r>
    </w:p>
    <w:p w14:paraId="1CEC6923">
      <w:pPr>
        <w:rPr>
          <w:rFonts w:hint="default"/>
        </w:rPr>
      </w:pPr>
      <w:r>
        <w:rPr>
          <w:rFonts w:hint="default"/>
        </w:rPr>
        <w:t>(2, 'Priya Patil', 19, 'Pune', 102),</w:t>
      </w:r>
    </w:p>
    <w:p w14:paraId="79B7062F">
      <w:pPr>
        <w:rPr>
          <w:rFonts w:hint="default"/>
        </w:rPr>
      </w:pPr>
      <w:r>
        <w:rPr>
          <w:rFonts w:hint="default"/>
        </w:rPr>
        <w:t>(3, 'Aman Verma', 21, 'Nashik', 103),</w:t>
      </w:r>
    </w:p>
    <w:p w14:paraId="4C3761AA">
      <w:pPr>
        <w:rPr>
          <w:rFonts w:hint="default"/>
        </w:rPr>
      </w:pPr>
      <w:r>
        <w:rPr>
          <w:rFonts w:hint="default"/>
        </w:rPr>
        <w:t>(4, 'Sneha Joshi', 20, 'Mumbai', 101),</w:t>
      </w:r>
    </w:p>
    <w:p w14:paraId="3DA4CBBA">
      <w:pPr>
        <w:rPr>
          <w:rFonts w:hint="default"/>
        </w:rPr>
      </w:pPr>
      <w:r>
        <w:rPr>
          <w:rFonts w:hint="default"/>
        </w:rPr>
        <w:t>(5, 'Karan Mehta', 22, 'Thane', 102),</w:t>
      </w:r>
    </w:p>
    <w:p w14:paraId="048D1697">
      <w:pPr>
        <w:rPr>
          <w:rFonts w:hint="default"/>
        </w:rPr>
      </w:pPr>
      <w:r>
        <w:rPr>
          <w:rFonts w:hint="default"/>
        </w:rPr>
        <w:t>(6, 'Neha Shah', 19, 'Pune', 104);</w:t>
      </w:r>
    </w:p>
    <w:p w14:paraId="23EC1746">
      <w:pPr>
        <w:rPr>
          <w:rFonts w:hint="default"/>
        </w:rPr>
      </w:pPr>
    </w:p>
    <w:p w14:paraId="5139F034">
      <w:pPr>
        <w:rPr>
          <w:rFonts w:hint="default"/>
        </w:rPr>
      </w:pPr>
      <w:r>
        <w:rPr>
          <w:rFonts w:hint="default"/>
        </w:rPr>
        <w:t>SELECT * FROM Course;</w:t>
      </w:r>
    </w:p>
    <w:p w14:paraId="09E4C87B">
      <w:pPr>
        <w:rPr>
          <w:rFonts w:hint="default"/>
        </w:rPr>
      </w:pPr>
      <w:r>
        <w:rPr>
          <w:rFonts w:hint="default"/>
        </w:rPr>
        <w:t>SELECT * FROM Student;</w:t>
      </w:r>
    </w:p>
    <w:p w14:paraId="5657111C">
      <w:pPr>
        <w:rPr>
          <w:rFonts w:hint="default"/>
        </w:rPr>
      </w:pPr>
    </w:p>
    <w:p w14:paraId="5A1CC7B7">
      <w:pPr>
        <w:rPr>
          <w:rFonts w:hint="default"/>
        </w:rPr>
      </w:pPr>
    </w:p>
    <w:p w14:paraId="7C501013">
      <w:pPr>
        <w:rPr>
          <w:rFonts w:hint="default"/>
        </w:rPr>
      </w:pPr>
    </w:p>
    <w:p w14:paraId="1E445757">
      <w:pPr>
        <w:rPr>
          <w:rFonts w:hint="default"/>
        </w:rPr>
      </w:pPr>
      <w:r>
        <w:drawing>
          <wp:inline distT="0" distB="0" distL="114300" distR="114300">
            <wp:extent cx="5264785" cy="2597785"/>
            <wp:effectExtent l="0" t="0" r="571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E485">
      <w:pPr>
        <w:rPr>
          <w:rFonts w:hint="default"/>
        </w:rPr>
      </w:pPr>
    </w:p>
    <w:p w14:paraId="27F6A781">
      <w:pPr>
        <w:rPr>
          <w:rFonts w:hint="default"/>
        </w:rPr>
      </w:pPr>
    </w:p>
    <w:p w14:paraId="5C3BA751">
      <w:pPr>
        <w:rPr>
          <w:rFonts w:hint="default"/>
        </w:rPr>
      </w:pPr>
    </w:p>
    <w:p w14:paraId="098C7A69">
      <w:pPr>
        <w:rPr>
          <w:rFonts w:hint="default"/>
        </w:rPr>
      </w:pPr>
    </w:p>
    <w:p w14:paraId="141A216D">
      <w:pPr>
        <w:rPr>
          <w:rFonts w:hint="default"/>
        </w:rPr>
      </w:pPr>
    </w:p>
    <w:p w14:paraId="15F14994">
      <w:pPr>
        <w:rPr>
          <w:rFonts w:hint="default"/>
        </w:rPr>
      </w:pPr>
    </w:p>
    <w:p w14:paraId="7D293116">
      <w:pPr>
        <w:rPr>
          <w:rFonts w:hint="default"/>
        </w:rPr>
      </w:pPr>
    </w:p>
    <w:p w14:paraId="6162943C">
      <w:pPr>
        <w:rPr>
          <w:rFonts w:hint="default"/>
        </w:rPr>
      </w:pPr>
    </w:p>
    <w:p w14:paraId="7135FD86">
      <w:pPr>
        <w:rPr>
          <w:rFonts w:hint="default"/>
        </w:rPr>
      </w:pPr>
    </w:p>
    <w:p w14:paraId="6534B30E">
      <w:pPr>
        <w:rPr>
          <w:rFonts w:hint="default"/>
        </w:rPr>
      </w:pPr>
    </w:p>
    <w:p w14:paraId="242EDEAD">
      <w:pPr>
        <w:rPr>
          <w:rFonts w:hint="default"/>
        </w:rPr>
      </w:pPr>
    </w:p>
    <w:p w14:paraId="78DB04B9">
      <w:pPr>
        <w:rPr>
          <w:rFonts w:hint="default"/>
        </w:rPr>
      </w:pPr>
    </w:p>
    <w:p w14:paraId="0A624E2B">
      <w:pPr>
        <w:rPr>
          <w:rFonts w:hint="default"/>
        </w:rPr>
      </w:pPr>
    </w:p>
    <w:p w14:paraId="215DF2CD">
      <w:pPr>
        <w:rPr>
          <w:rFonts w:hint="default"/>
        </w:rPr>
      </w:pPr>
    </w:p>
    <w:p w14:paraId="75A8F80F">
      <w:pPr>
        <w:rPr>
          <w:rFonts w:hint="default"/>
        </w:rPr>
      </w:pPr>
    </w:p>
    <w:p w14:paraId="576BDCEE">
      <w:pPr>
        <w:rPr>
          <w:rFonts w:hint="default"/>
        </w:rPr>
      </w:pPr>
      <w:r>
        <w:rPr>
          <w:rFonts w:hint="default"/>
        </w:rPr>
        <w:t>Q3) Insert one new student record</w:t>
      </w:r>
    </w:p>
    <w:p w14:paraId="203D4DF0">
      <w:pPr>
        <w:rPr>
          <w:rFonts w:hint="default"/>
        </w:rPr>
      </w:pPr>
    </w:p>
    <w:p w14:paraId="120D65C3">
      <w:pPr>
        <w:rPr>
          <w:rFonts w:hint="default"/>
        </w:rPr>
      </w:pPr>
      <w:r>
        <w:rPr>
          <w:rFonts w:hint="default"/>
        </w:rPr>
        <w:t>INSERT INTO Student</w:t>
      </w:r>
    </w:p>
    <w:p w14:paraId="7A158F33">
      <w:pPr>
        <w:rPr>
          <w:rFonts w:hint="default"/>
        </w:rPr>
      </w:pPr>
      <w:r>
        <w:rPr>
          <w:rFonts w:hint="default"/>
        </w:rPr>
        <w:t>(StudentID, StudentName, Age, City, CourseID)</w:t>
      </w:r>
    </w:p>
    <w:p w14:paraId="23C9E049">
      <w:pPr>
        <w:rPr>
          <w:rFonts w:hint="default"/>
        </w:rPr>
      </w:pPr>
      <w:r>
        <w:rPr>
          <w:rFonts w:hint="default"/>
        </w:rPr>
        <w:t>VALUES</w:t>
      </w:r>
    </w:p>
    <w:p w14:paraId="10EDDDFB">
      <w:pPr>
        <w:rPr>
          <w:rFonts w:hint="default"/>
        </w:rPr>
      </w:pPr>
      <w:r>
        <w:rPr>
          <w:rFonts w:hint="default"/>
        </w:rPr>
        <w:t>(7, 'Rohan Desai', 21, 'Mumbai', 103);</w:t>
      </w:r>
    </w:p>
    <w:p w14:paraId="449271A7">
      <w:pPr>
        <w:rPr>
          <w:rFonts w:hint="default"/>
        </w:rPr>
      </w:pPr>
    </w:p>
    <w:p w14:paraId="29B99D03">
      <w:pPr>
        <w:rPr>
          <w:rFonts w:hint="default"/>
        </w:rPr>
      </w:pPr>
    </w:p>
    <w:p w14:paraId="686AEA4A">
      <w:pPr>
        <w:rPr>
          <w:rFonts w:hint="default"/>
        </w:rPr>
      </w:pPr>
      <w:r>
        <w:rPr>
          <w:rFonts w:hint="default"/>
        </w:rPr>
        <w:t>SELECT * FROM Student</w:t>
      </w:r>
    </w:p>
    <w:p w14:paraId="35E37645">
      <w:pPr>
        <w:rPr>
          <w:rFonts w:hint="default"/>
        </w:rPr>
      </w:pPr>
      <w:r>
        <w:rPr>
          <w:rFonts w:hint="default"/>
        </w:rPr>
        <w:t>WHERE StudentID = 7;</w:t>
      </w:r>
    </w:p>
    <w:p w14:paraId="3C97945B">
      <w:pPr>
        <w:rPr>
          <w:rFonts w:hint="default"/>
        </w:rPr>
      </w:pPr>
    </w:p>
    <w:p w14:paraId="0CB8E22A">
      <w:pPr>
        <w:rPr>
          <w:rFonts w:hint="default"/>
        </w:rPr>
      </w:pPr>
    </w:p>
    <w:p w14:paraId="598CF021">
      <w:pPr>
        <w:rPr>
          <w:rFonts w:hint="default"/>
        </w:rPr>
      </w:pPr>
    </w:p>
    <w:p w14:paraId="0E5AC49D">
      <w:r>
        <w:drawing>
          <wp:inline distT="0" distB="0" distL="114300" distR="114300">
            <wp:extent cx="5269230" cy="2614930"/>
            <wp:effectExtent l="0" t="0" r="127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30F32"/>
    <w:p w14:paraId="2A7330E4"/>
    <w:p w14:paraId="18BCDE8E"/>
    <w:p w14:paraId="42F2E353"/>
    <w:p w14:paraId="4851BD06"/>
    <w:p w14:paraId="3B670219"/>
    <w:p w14:paraId="6795FE72"/>
    <w:p w14:paraId="4D2A937D"/>
    <w:p w14:paraId="6F2E4B17"/>
    <w:p w14:paraId="2E85822F"/>
    <w:p w14:paraId="6DAB4072"/>
    <w:p w14:paraId="27DCECC6"/>
    <w:p w14:paraId="40CDB8DB"/>
    <w:p w14:paraId="2628A7C1"/>
    <w:p w14:paraId="26875678"/>
    <w:p w14:paraId="7E5D84D7"/>
    <w:p w14:paraId="47CFED20"/>
    <w:p w14:paraId="1B2CED61"/>
    <w:p w14:paraId="5364BF48"/>
    <w:p w14:paraId="6C6E76B5"/>
    <w:p w14:paraId="3DBCD502"/>
    <w:p w14:paraId="2DC516B5"/>
    <w:p w14:paraId="24F22C63"/>
    <w:p w14:paraId="7F09D2EF"/>
    <w:p w14:paraId="319A241B"/>
    <w:p w14:paraId="7349FA74"/>
    <w:p w14:paraId="653A46DE">
      <w:pPr>
        <w:rPr>
          <w:rFonts w:hint="default"/>
        </w:rPr>
      </w:pPr>
    </w:p>
    <w:p w14:paraId="6322256F">
      <w:pPr>
        <w:rPr>
          <w:rFonts w:hint="default"/>
        </w:rPr>
      </w:pPr>
      <w:r>
        <w:rPr>
          <w:rFonts w:hint="default"/>
        </w:rPr>
        <w:t>Q4) Update the city of StudentID 2 to Mumbai</w:t>
      </w:r>
    </w:p>
    <w:p w14:paraId="43D89054">
      <w:pPr>
        <w:rPr>
          <w:rFonts w:hint="default"/>
        </w:rPr>
      </w:pPr>
    </w:p>
    <w:p w14:paraId="70B7AE71">
      <w:pPr>
        <w:rPr>
          <w:rFonts w:hint="default"/>
        </w:rPr>
      </w:pPr>
      <w:r>
        <w:rPr>
          <w:rFonts w:hint="default"/>
        </w:rPr>
        <w:t>UPDATE Student</w:t>
      </w:r>
    </w:p>
    <w:p w14:paraId="3371D27A">
      <w:pPr>
        <w:rPr>
          <w:rFonts w:hint="default"/>
        </w:rPr>
      </w:pPr>
      <w:r>
        <w:rPr>
          <w:rFonts w:hint="default"/>
        </w:rPr>
        <w:t>SET City = 'Mumbai'</w:t>
      </w:r>
    </w:p>
    <w:p w14:paraId="1C3CE90B">
      <w:pPr>
        <w:rPr>
          <w:rFonts w:hint="default"/>
        </w:rPr>
      </w:pPr>
      <w:r>
        <w:rPr>
          <w:rFonts w:hint="default"/>
        </w:rPr>
        <w:t>WHERE StudentID = 2;</w:t>
      </w:r>
    </w:p>
    <w:p w14:paraId="598E2DC4">
      <w:pPr>
        <w:rPr>
          <w:rFonts w:hint="default"/>
        </w:rPr>
      </w:pPr>
    </w:p>
    <w:p w14:paraId="498DF361">
      <w:pPr>
        <w:rPr>
          <w:rFonts w:hint="default"/>
        </w:rPr>
      </w:pPr>
      <w:r>
        <w:rPr>
          <w:rFonts w:hint="default"/>
        </w:rPr>
        <w:t>SELECT * FROM Student</w:t>
      </w:r>
    </w:p>
    <w:p w14:paraId="0B680D3B">
      <w:pPr>
        <w:rPr>
          <w:rFonts w:hint="default"/>
        </w:rPr>
      </w:pPr>
      <w:r>
        <w:rPr>
          <w:rFonts w:hint="default"/>
        </w:rPr>
        <w:t>WHERE StudentID = 2;</w:t>
      </w:r>
    </w:p>
    <w:p w14:paraId="5E727057">
      <w:pPr>
        <w:rPr>
          <w:rFonts w:hint="default"/>
        </w:rPr>
      </w:pPr>
    </w:p>
    <w:p w14:paraId="4CDA5647">
      <w:pPr>
        <w:rPr>
          <w:rFonts w:hint="default"/>
        </w:rPr>
      </w:pPr>
    </w:p>
    <w:p w14:paraId="28D5513E">
      <w:pPr>
        <w:rPr>
          <w:rFonts w:hint="default"/>
        </w:rPr>
      </w:pPr>
    </w:p>
    <w:p w14:paraId="0506DA23">
      <w:pPr>
        <w:rPr>
          <w:rFonts w:hint="default"/>
        </w:rPr>
      </w:pPr>
      <w:r>
        <w:drawing>
          <wp:inline distT="0" distB="0" distL="114300" distR="114300">
            <wp:extent cx="5259705" cy="2620010"/>
            <wp:effectExtent l="0" t="0" r="1079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5012">
      <w:pPr>
        <w:rPr>
          <w:rFonts w:hint="default"/>
        </w:rPr>
      </w:pPr>
    </w:p>
    <w:p w14:paraId="3FD3A9BF">
      <w:pPr>
        <w:rPr>
          <w:rFonts w:hint="default"/>
        </w:rPr>
      </w:pPr>
    </w:p>
    <w:p w14:paraId="1D972A6C">
      <w:pPr>
        <w:rPr>
          <w:rFonts w:hint="default"/>
        </w:rPr>
      </w:pPr>
    </w:p>
    <w:p w14:paraId="61D7F1FF">
      <w:pPr>
        <w:rPr>
          <w:rFonts w:hint="default"/>
        </w:rPr>
      </w:pPr>
    </w:p>
    <w:p w14:paraId="308793F7">
      <w:pPr>
        <w:rPr>
          <w:rFonts w:hint="default"/>
        </w:rPr>
      </w:pPr>
    </w:p>
    <w:p w14:paraId="7527F950">
      <w:pPr>
        <w:rPr>
          <w:rFonts w:hint="default"/>
        </w:rPr>
      </w:pPr>
    </w:p>
    <w:p w14:paraId="7EE60CA7">
      <w:pPr>
        <w:rPr>
          <w:rFonts w:hint="default"/>
        </w:rPr>
      </w:pPr>
    </w:p>
    <w:p w14:paraId="16B1B110">
      <w:pPr>
        <w:rPr>
          <w:rFonts w:hint="default"/>
        </w:rPr>
      </w:pPr>
    </w:p>
    <w:p w14:paraId="7F3D06B7">
      <w:pPr>
        <w:rPr>
          <w:rFonts w:hint="default"/>
        </w:rPr>
      </w:pPr>
    </w:p>
    <w:p w14:paraId="2A16B63F">
      <w:pPr>
        <w:rPr>
          <w:rFonts w:hint="default"/>
        </w:rPr>
      </w:pPr>
    </w:p>
    <w:p w14:paraId="3D2E7FDA">
      <w:pPr>
        <w:rPr>
          <w:rFonts w:hint="default"/>
        </w:rPr>
      </w:pPr>
    </w:p>
    <w:p w14:paraId="54070AEE">
      <w:pPr>
        <w:rPr>
          <w:rFonts w:hint="default"/>
        </w:rPr>
      </w:pPr>
    </w:p>
    <w:p w14:paraId="6BC69788">
      <w:pPr>
        <w:rPr>
          <w:rFonts w:hint="default"/>
        </w:rPr>
      </w:pPr>
    </w:p>
    <w:p w14:paraId="5548E4E7">
      <w:pPr>
        <w:rPr>
          <w:rFonts w:hint="default"/>
        </w:rPr>
      </w:pPr>
    </w:p>
    <w:p w14:paraId="02DF276F">
      <w:pPr>
        <w:rPr>
          <w:rFonts w:hint="default"/>
        </w:rPr>
      </w:pPr>
    </w:p>
    <w:p w14:paraId="1F7C4F92">
      <w:pPr>
        <w:rPr>
          <w:rFonts w:hint="default"/>
        </w:rPr>
      </w:pPr>
    </w:p>
    <w:p w14:paraId="43305E8B">
      <w:pPr>
        <w:rPr>
          <w:rFonts w:hint="default"/>
        </w:rPr>
      </w:pPr>
    </w:p>
    <w:p w14:paraId="56C00733">
      <w:pPr>
        <w:rPr>
          <w:rFonts w:hint="default"/>
        </w:rPr>
      </w:pPr>
    </w:p>
    <w:p w14:paraId="280B935F">
      <w:pPr>
        <w:rPr>
          <w:rFonts w:hint="default"/>
        </w:rPr>
      </w:pPr>
    </w:p>
    <w:p w14:paraId="54DC7008">
      <w:pPr>
        <w:rPr>
          <w:rFonts w:hint="default"/>
        </w:rPr>
      </w:pPr>
    </w:p>
    <w:p w14:paraId="42A16378">
      <w:pPr>
        <w:rPr>
          <w:rFonts w:hint="default"/>
        </w:rPr>
      </w:pPr>
    </w:p>
    <w:p w14:paraId="3A75B607">
      <w:pPr>
        <w:rPr>
          <w:rFonts w:hint="default"/>
        </w:rPr>
      </w:pPr>
    </w:p>
    <w:p w14:paraId="19EDA560">
      <w:pPr>
        <w:rPr>
          <w:rFonts w:hint="default"/>
        </w:rPr>
      </w:pPr>
    </w:p>
    <w:p w14:paraId="3388933A">
      <w:pPr>
        <w:rPr>
          <w:rFonts w:hint="default"/>
        </w:rPr>
      </w:pPr>
    </w:p>
    <w:p w14:paraId="1F4E2358">
      <w:pPr>
        <w:rPr>
          <w:rFonts w:hint="default"/>
        </w:rPr>
      </w:pPr>
    </w:p>
    <w:p w14:paraId="393F98EA">
      <w:pPr>
        <w:rPr>
          <w:rFonts w:hint="default"/>
        </w:rPr>
      </w:pPr>
    </w:p>
    <w:p w14:paraId="659A7B4E">
      <w:pPr>
        <w:rPr>
          <w:rFonts w:hint="default"/>
        </w:rPr>
      </w:pPr>
    </w:p>
    <w:p w14:paraId="1298A5FA">
      <w:pPr>
        <w:rPr>
          <w:rFonts w:hint="default"/>
        </w:rPr>
      </w:pPr>
    </w:p>
    <w:p w14:paraId="702048EB">
      <w:pPr>
        <w:rPr>
          <w:rFonts w:hint="default"/>
        </w:rPr>
      </w:pPr>
    </w:p>
    <w:p w14:paraId="2DF6B83D">
      <w:pPr>
        <w:rPr>
          <w:rFonts w:hint="default"/>
        </w:rPr>
      </w:pPr>
      <w:r>
        <w:rPr>
          <w:rFonts w:hint="default"/>
        </w:rPr>
        <w:t>Q5) Update fees of CourseID 101 to 47000</w:t>
      </w:r>
    </w:p>
    <w:p w14:paraId="63443417">
      <w:pPr>
        <w:rPr>
          <w:rFonts w:hint="default"/>
        </w:rPr>
      </w:pPr>
    </w:p>
    <w:p w14:paraId="6D1A5C20">
      <w:pPr>
        <w:rPr>
          <w:rFonts w:hint="default"/>
        </w:rPr>
      </w:pPr>
      <w:r>
        <w:rPr>
          <w:rFonts w:hint="default"/>
        </w:rPr>
        <w:t>UPDATE Course</w:t>
      </w:r>
    </w:p>
    <w:p w14:paraId="3C9C7FBF">
      <w:pPr>
        <w:rPr>
          <w:rFonts w:hint="default"/>
        </w:rPr>
      </w:pPr>
      <w:r>
        <w:rPr>
          <w:rFonts w:hint="default"/>
        </w:rPr>
        <w:t>SET Fees = 47000.00</w:t>
      </w:r>
    </w:p>
    <w:p w14:paraId="272CC855">
      <w:pPr>
        <w:rPr>
          <w:rFonts w:hint="default"/>
        </w:rPr>
      </w:pPr>
      <w:r>
        <w:rPr>
          <w:rFonts w:hint="default"/>
        </w:rPr>
        <w:t>WHERE CourseID = 101;</w:t>
      </w:r>
    </w:p>
    <w:p w14:paraId="46D5DC34">
      <w:pPr>
        <w:rPr>
          <w:rFonts w:hint="default"/>
        </w:rPr>
      </w:pPr>
    </w:p>
    <w:p w14:paraId="316D58F2">
      <w:pPr>
        <w:rPr>
          <w:rFonts w:hint="default"/>
        </w:rPr>
      </w:pPr>
      <w:r>
        <w:rPr>
          <w:rFonts w:hint="default"/>
        </w:rPr>
        <w:t>:</w:t>
      </w:r>
    </w:p>
    <w:p w14:paraId="567FD0FF">
      <w:pPr>
        <w:rPr>
          <w:rFonts w:hint="default"/>
        </w:rPr>
      </w:pPr>
      <w:r>
        <w:rPr>
          <w:rFonts w:hint="default"/>
        </w:rPr>
        <w:t>SELECT * FROM Course</w:t>
      </w:r>
    </w:p>
    <w:p w14:paraId="2F793FED">
      <w:pPr>
        <w:rPr>
          <w:rFonts w:hint="default"/>
        </w:rPr>
      </w:pPr>
      <w:r>
        <w:rPr>
          <w:rFonts w:hint="default"/>
        </w:rPr>
        <w:t>WHERE CourseID = 101;</w:t>
      </w:r>
    </w:p>
    <w:p w14:paraId="12C17968">
      <w:pPr>
        <w:rPr>
          <w:rFonts w:hint="default"/>
        </w:rPr>
      </w:pPr>
    </w:p>
    <w:p w14:paraId="439575E5">
      <w:pPr>
        <w:rPr>
          <w:rFonts w:hint="default"/>
        </w:rPr>
      </w:pPr>
    </w:p>
    <w:p w14:paraId="2A3AE43C">
      <w:pPr>
        <w:rPr>
          <w:rFonts w:hint="default"/>
        </w:rPr>
      </w:pPr>
    </w:p>
    <w:p w14:paraId="557ED4CD">
      <w:pPr>
        <w:rPr>
          <w:rFonts w:hint="default"/>
        </w:rPr>
      </w:pPr>
      <w:r>
        <w:drawing>
          <wp:inline distT="0" distB="0" distL="114300" distR="114300">
            <wp:extent cx="5267325" cy="2654935"/>
            <wp:effectExtent l="0" t="0" r="317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2D31">
      <w:pPr>
        <w:rPr>
          <w:rFonts w:hint="default"/>
        </w:rPr>
      </w:pPr>
    </w:p>
    <w:p w14:paraId="20C52762">
      <w:pPr>
        <w:rPr>
          <w:rFonts w:hint="default"/>
        </w:rPr>
      </w:pPr>
    </w:p>
    <w:p w14:paraId="49BC6C32">
      <w:pPr>
        <w:rPr>
          <w:rFonts w:hint="default"/>
        </w:rPr>
      </w:pPr>
    </w:p>
    <w:p w14:paraId="4F72E022">
      <w:pPr>
        <w:rPr>
          <w:rFonts w:hint="default"/>
        </w:rPr>
      </w:pPr>
    </w:p>
    <w:p w14:paraId="7BBE1C02">
      <w:pPr>
        <w:rPr>
          <w:rFonts w:hint="default"/>
        </w:rPr>
      </w:pPr>
    </w:p>
    <w:p w14:paraId="4845EE53">
      <w:pPr>
        <w:rPr>
          <w:rFonts w:hint="default"/>
        </w:rPr>
      </w:pPr>
    </w:p>
    <w:p w14:paraId="002DAF0B">
      <w:pPr>
        <w:rPr>
          <w:rFonts w:hint="default"/>
        </w:rPr>
      </w:pPr>
    </w:p>
    <w:p w14:paraId="648B272C">
      <w:pPr>
        <w:rPr>
          <w:rFonts w:hint="default"/>
        </w:rPr>
      </w:pPr>
    </w:p>
    <w:p w14:paraId="4B4BE3EF">
      <w:pPr>
        <w:rPr>
          <w:rFonts w:hint="default"/>
        </w:rPr>
      </w:pPr>
    </w:p>
    <w:p w14:paraId="005182C7">
      <w:pPr>
        <w:rPr>
          <w:rFonts w:hint="default"/>
        </w:rPr>
      </w:pPr>
    </w:p>
    <w:p w14:paraId="351C0308">
      <w:pPr>
        <w:rPr>
          <w:rFonts w:hint="default"/>
        </w:rPr>
      </w:pPr>
    </w:p>
    <w:p w14:paraId="42687857">
      <w:pPr>
        <w:rPr>
          <w:rFonts w:hint="default"/>
        </w:rPr>
      </w:pPr>
    </w:p>
    <w:p w14:paraId="793FE16E">
      <w:pPr>
        <w:rPr>
          <w:rFonts w:hint="default"/>
        </w:rPr>
      </w:pPr>
    </w:p>
    <w:p w14:paraId="075039E7">
      <w:pPr>
        <w:rPr>
          <w:rFonts w:hint="default"/>
        </w:rPr>
      </w:pPr>
    </w:p>
    <w:p w14:paraId="2107AC66">
      <w:pPr>
        <w:rPr>
          <w:rFonts w:hint="default"/>
        </w:rPr>
      </w:pPr>
    </w:p>
    <w:p w14:paraId="341335FA">
      <w:pPr>
        <w:rPr>
          <w:rFonts w:hint="default"/>
        </w:rPr>
      </w:pPr>
    </w:p>
    <w:p w14:paraId="1B4BAB3A">
      <w:pPr>
        <w:rPr>
          <w:rFonts w:hint="default"/>
        </w:rPr>
      </w:pPr>
    </w:p>
    <w:p w14:paraId="58B63E1E">
      <w:pPr>
        <w:rPr>
          <w:rFonts w:hint="default"/>
        </w:rPr>
      </w:pPr>
    </w:p>
    <w:p w14:paraId="79B2A031">
      <w:pPr>
        <w:rPr>
          <w:rFonts w:hint="default"/>
        </w:rPr>
      </w:pPr>
    </w:p>
    <w:p w14:paraId="5EB9ADE1">
      <w:pPr>
        <w:rPr>
          <w:rFonts w:hint="default"/>
        </w:rPr>
      </w:pPr>
    </w:p>
    <w:p w14:paraId="142DB734">
      <w:pPr>
        <w:rPr>
          <w:rFonts w:hint="default"/>
        </w:rPr>
      </w:pPr>
    </w:p>
    <w:p w14:paraId="7DAA0E17">
      <w:pPr>
        <w:rPr>
          <w:rFonts w:hint="default"/>
        </w:rPr>
      </w:pPr>
    </w:p>
    <w:p w14:paraId="3038DD0F">
      <w:pPr>
        <w:rPr>
          <w:rFonts w:hint="default"/>
        </w:rPr>
      </w:pPr>
    </w:p>
    <w:p w14:paraId="66AAF705">
      <w:pPr>
        <w:rPr>
          <w:rFonts w:hint="default"/>
        </w:rPr>
      </w:pPr>
    </w:p>
    <w:p w14:paraId="0494811F">
      <w:pPr>
        <w:rPr>
          <w:rFonts w:hint="default"/>
        </w:rPr>
      </w:pPr>
    </w:p>
    <w:p w14:paraId="76BD39CE">
      <w:pPr>
        <w:rPr>
          <w:rFonts w:hint="default"/>
        </w:rPr>
      </w:pPr>
    </w:p>
    <w:p w14:paraId="5873A396">
      <w:pPr>
        <w:rPr>
          <w:rFonts w:hint="default"/>
        </w:rPr>
      </w:pPr>
    </w:p>
    <w:p w14:paraId="604C5249">
      <w:pPr>
        <w:rPr>
          <w:rFonts w:hint="default"/>
        </w:rPr>
      </w:pPr>
      <w:r>
        <w:rPr>
          <w:rFonts w:hint="default"/>
        </w:rPr>
        <w:t>Q6) Delete one student record using StudentID</w:t>
      </w:r>
    </w:p>
    <w:p w14:paraId="4E4964E8">
      <w:pPr>
        <w:rPr>
          <w:rFonts w:hint="default"/>
        </w:rPr>
      </w:pPr>
    </w:p>
    <w:p w14:paraId="6301364C">
      <w:pPr>
        <w:rPr>
          <w:rFonts w:hint="default"/>
        </w:rPr>
      </w:pPr>
    </w:p>
    <w:p w14:paraId="0C8FF257">
      <w:pPr>
        <w:rPr>
          <w:rFonts w:hint="default"/>
        </w:rPr>
      </w:pPr>
      <w:r>
        <w:rPr>
          <w:rFonts w:hint="default"/>
        </w:rPr>
        <w:t>DELETE FROM Student</w:t>
      </w:r>
    </w:p>
    <w:p w14:paraId="5DE4C122">
      <w:pPr>
        <w:rPr>
          <w:rFonts w:hint="default"/>
        </w:rPr>
      </w:pPr>
      <w:r>
        <w:rPr>
          <w:rFonts w:hint="default"/>
        </w:rPr>
        <w:t>WHERE StudentID = 6;</w:t>
      </w:r>
    </w:p>
    <w:p w14:paraId="3A2DE1B8">
      <w:pPr>
        <w:rPr>
          <w:rFonts w:hint="default"/>
        </w:rPr>
      </w:pPr>
    </w:p>
    <w:p w14:paraId="6DB99DC7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SELECT * FROM Student;</w:t>
      </w:r>
    </w:p>
    <w:p w14:paraId="4AE9479B">
      <w:pPr>
        <w:rPr>
          <w:rFonts w:hint="default"/>
        </w:rPr>
      </w:pPr>
    </w:p>
    <w:p w14:paraId="6F53462D">
      <w:pPr>
        <w:rPr>
          <w:rFonts w:hint="default"/>
        </w:rPr>
      </w:pPr>
    </w:p>
    <w:p w14:paraId="64D6F8FF">
      <w:pPr>
        <w:rPr>
          <w:rFonts w:hint="default"/>
        </w:rPr>
      </w:pPr>
    </w:p>
    <w:p w14:paraId="58D23F61">
      <w:pPr>
        <w:rPr>
          <w:rFonts w:hint="default"/>
        </w:rPr>
      </w:pPr>
    </w:p>
    <w:p w14:paraId="7F703838">
      <w:pPr>
        <w:rPr>
          <w:rFonts w:hint="default"/>
        </w:rPr>
      </w:pPr>
    </w:p>
    <w:p w14:paraId="7904D05E">
      <w:pPr>
        <w:rPr>
          <w:rFonts w:hint="default"/>
        </w:rPr>
      </w:pPr>
    </w:p>
    <w:p w14:paraId="154B1172">
      <w:pPr>
        <w:rPr>
          <w:rFonts w:hint="default"/>
        </w:rPr>
      </w:pPr>
    </w:p>
    <w:p w14:paraId="20C45148">
      <w:pPr>
        <w:rPr>
          <w:rFonts w:hint="default"/>
        </w:rPr>
      </w:pPr>
    </w:p>
    <w:p w14:paraId="7E4247DB">
      <w:pPr>
        <w:rPr>
          <w:rFonts w:hint="default"/>
        </w:rPr>
      </w:pPr>
    </w:p>
    <w:p w14:paraId="124660F0">
      <w:pPr>
        <w:rPr>
          <w:rFonts w:hint="default"/>
        </w:rPr>
      </w:pPr>
    </w:p>
    <w:p w14:paraId="5968EC8E">
      <w:pPr>
        <w:rPr>
          <w:rFonts w:hint="default"/>
        </w:rPr>
      </w:pPr>
      <w:r>
        <w:drawing>
          <wp:inline distT="0" distB="0" distL="114300" distR="114300">
            <wp:extent cx="5267325" cy="2663190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5050">
      <w:pPr>
        <w:rPr>
          <w:rFonts w:hint="default"/>
        </w:rPr>
      </w:pPr>
    </w:p>
    <w:p w14:paraId="2B0A610A">
      <w:pPr>
        <w:rPr>
          <w:rFonts w:hint="default"/>
        </w:rPr>
      </w:pPr>
    </w:p>
    <w:p w14:paraId="4DBEA467">
      <w:pPr>
        <w:rPr>
          <w:rFonts w:hint="default"/>
        </w:rPr>
      </w:pPr>
    </w:p>
    <w:p w14:paraId="564556D1">
      <w:pPr>
        <w:rPr>
          <w:rFonts w:hint="default"/>
        </w:rPr>
      </w:pPr>
    </w:p>
    <w:p w14:paraId="229BA514">
      <w:pPr>
        <w:rPr>
          <w:rFonts w:hint="default"/>
        </w:rPr>
      </w:pPr>
    </w:p>
    <w:p w14:paraId="57D73572">
      <w:pPr>
        <w:rPr>
          <w:rFonts w:hint="default"/>
        </w:rPr>
      </w:pPr>
    </w:p>
    <w:p w14:paraId="5D876A1F">
      <w:pPr>
        <w:rPr>
          <w:rFonts w:hint="default"/>
        </w:rPr>
      </w:pPr>
    </w:p>
    <w:p w14:paraId="7880AAA4">
      <w:pPr>
        <w:rPr>
          <w:rFonts w:hint="default"/>
        </w:rPr>
      </w:pPr>
    </w:p>
    <w:p w14:paraId="22480033">
      <w:pPr>
        <w:rPr>
          <w:rFonts w:hint="default"/>
        </w:rPr>
      </w:pPr>
    </w:p>
    <w:p w14:paraId="01EEB381">
      <w:pPr>
        <w:rPr>
          <w:rFonts w:hint="default"/>
        </w:rPr>
      </w:pPr>
    </w:p>
    <w:p w14:paraId="5A1BA29D">
      <w:pPr>
        <w:rPr>
          <w:rFonts w:hint="default"/>
        </w:rPr>
      </w:pPr>
    </w:p>
    <w:p w14:paraId="7DDE69AD">
      <w:pPr>
        <w:rPr>
          <w:rFonts w:hint="default"/>
        </w:rPr>
      </w:pPr>
    </w:p>
    <w:p w14:paraId="4BD30B96">
      <w:pPr>
        <w:rPr>
          <w:rFonts w:hint="default"/>
        </w:rPr>
      </w:pPr>
    </w:p>
    <w:p w14:paraId="75CB4230">
      <w:pPr>
        <w:rPr>
          <w:rFonts w:hint="default"/>
        </w:rPr>
      </w:pPr>
    </w:p>
    <w:p w14:paraId="4579C70F">
      <w:pPr>
        <w:rPr>
          <w:rFonts w:hint="default"/>
        </w:rPr>
      </w:pPr>
    </w:p>
    <w:p w14:paraId="54A3AC0D">
      <w:pPr>
        <w:rPr>
          <w:rFonts w:hint="default"/>
        </w:rPr>
      </w:pPr>
    </w:p>
    <w:p w14:paraId="66AA86B9">
      <w:pPr>
        <w:rPr>
          <w:rFonts w:hint="default"/>
        </w:rPr>
      </w:pPr>
      <w:r>
        <w:rPr>
          <w:rFonts w:hint="default"/>
        </w:rPr>
        <w:t>The WHERE clause ensures that only the specified student record is deleted.</w:t>
      </w:r>
    </w:p>
    <w:p w14:paraId="24F661E7">
      <w:pPr>
        <w:rPr>
          <w:rFonts w:hint="default"/>
        </w:rPr>
      </w:pPr>
      <w:r>
        <w:rPr>
          <w:rFonts w:hint="default"/>
        </w:rPr>
        <w:t>Without WHERE, all records from the Student table would be deleted.</w:t>
      </w:r>
    </w:p>
    <w:p w14:paraId="7D1CA91E">
      <w:pPr>
        <w:rPr>
          <w:rFonts w:hint="default"/>
        </w:rPr>
      </w:pPr>
    </w:p>
    <w:p w14:paraId="72697A79">
      <w:pPr>
        <w:rPr>
          <w:rFonts w:hint="default"/>
        </w:rPr>
      </w:pPr>
    </w:p>
    <w:p w14:paraId="2BF6485B">
      <w:pPr>
        <w:rPr>
          <w:rFonts w:hint="default"/>
        </w:rPr>
      </w:pPr>
    </w:p>
    <w:p w14:paraId="6A983FF2">
      <w:pPr>
        <w:jc w:val="center"/>
        <w:rPr>
          <w:rFonts w:hint="default"/>
          <w:sz w:val="56"/>
          <w:szCs w:val="56"/>
        </w:rPr>
      </w:pPr>
    </w:p>
    <w:p w14:paraId="5AAF863A">
      <w:pPr>
        <w:jc w:val="center"/>
        <w:rPr>
          <w:rFonts w:hint="default"/>
          <w:sz w:val="56"/>
          <w:szCs w:val="56"/>
          <w:lang w:val="en-US"/>
        </w:rPr>
      </w:pPr>
    </w:p>
    <w:p w14:paraId="77163091">
      <w:pPr>
        <w:jc w:val="center"/>
        <w:rPr>
          <w:rFonts w:hint="default"/>
          <w:sz w:val="56"/>
          <w:szCs w:val="56"/>
          <w:lang w:val="en-US"/>
        </w:rPr>
      </w:pPr>
    </w:p>
    <w:p w14:paraId="6FE6F3EB">
      <w:pPr>
        <w:jc w:val="center"/>
        <w:rPr>
          <w:rFonts w:hint="default"/>
          <w:sz w:val="56"/>
          <w:szCs w:val="56"/>
          <w:lang w:val="en-US"/>
        </w:rPr>
      </w:pPr>
    </w:p>
    <w:p w14:paraId="5D4C46FA">
      <w:pPr>
        <w:jc w:val="center"/>
        <w:rPr>
          <w:rFonts w:hint="default"/>
          <w:sz w:val="56"/>
          <w:szCs w:val="56"/>
          <w:lang w:val="en-US"/>
        </w:rPr>
      </w:pPr>
    </w:p>
    <w:p w14:paraId="788490D0">
      <w:pPr>
        <w:jc w:val="center"/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THANK YOU</w:t>
      </w:r>
    </w:p>
    <w:p w14:paraId="23927460">
      <w:pPr>
        <w:rPr>
          <w:rFonts w:hint="default"/>
        </w:rPr>
      </w:pPr>
    </w:p>
    <w:p w14:paraId="49D93D7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0200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920200C"/>
    <w:rsid w:val="43400BF2"/>
    <w:rsid w:val="60DA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2026-08-18T17:51:00Z</dcterms:created>
  <dc:creator>Acer</dc:creator>
  <cp:lastModifiedBy>Gaurav Rathore</cp:lastModifiedBy>
  <dcterms:modified xsi:type="dcterms:W3CDTF">2026-08-18T18:20:24Z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FE0C55A0896C4803B57E20538635C8E3_11</vt:lpwstr>
  </property>
  <property fmtid="{D5CDD505-2E9C-101B-9397-08002B2CF9AE}" pid="4" name="KSOTemplateDocerSaveRecord">
    <vt:lpwstr>eyJoZGlkIjoiZmJjYjYwMmE5MzcyZjkzMTJmZWQzMDY1YTgxMGYyZTIiLCJ1c2VySWQiOiI1Njc2Njc4ODYzNjUifQ==</vt:lpwstr>
  </property>
</Properties>
</file>