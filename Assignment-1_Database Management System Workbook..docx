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91643">
      <w:pPr>
        <w:pStyle w:val="2"/>
        <w:ind w:left="0" w:leftChars="0" w:firstLine="0" w:firstLineChars="0"/>
        <w:rPr>
          <w:rFonts w:ascii="SimSun" w:hAnsi="SimSun" w:eastAsia="SimSun" w:cs="SimSun"/>
          <w:sz w:val="56"/>
          <w:szCs w:val="56"/>
        </w:rPr>
      </w:pPr>
    </w:p>
    <w:p w14:paraId="28391661">
      <w:pPr>
        <w:pStyle w:val="2"/>
        <w:ind w:left="0" w:leftChars="0" w:firstLine="0" w:firstLineChars="0"/>
        <w:rPr>
          <w:rFonts w:ascii="SimSun" w:hAnsi="SimSun" w:eastAsia="SimSun" w:cs="SimSun"/>
          <w:sz w:val="56"/>
          <w:szCs w:val="56"/>
        </w:rPr>
      </w:pPr>
    </w:p>
    <w:p w14:paraId="04550A55">
      <w:pPr>
        <w:pStyle w:val="2"/>
        <w:ind w:left="0" w:leftChars="0" w:firstLine="0" w:firstLineChars="0"/>
        <w:rPr>
          <w:rFonts w:ascii="SimSun" w:hAnsi="SimSun" w:eastAsia="SimSun" w:cs="SimSun"/>
          <w:sz w:val="56"/>
          <w:szCs w:val="56"/>
        </w:rPr>
      </w:pPr>
    </w:p>
    <w:p w14:paraId="2E2F2E88">
      <w:pPr>
        <w:pStyle w:val="2"/>
        <w:ind w:left="0" w:leftChars="0" w:firstLine="0" w:firstLineChars="0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</w:rPr>
        <w:t>ASSIGNMENT NO. 1</w:t>
      </w:r>
    </w:p>
    <w:p w14:paraId="5722E703">
      <w:pPr>
        <w:pStyle w:val="2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</w:rPr>
        <w:t>Introduction to Databases and SQL Environment</w:t>
      </w:r>
    </w:p>
    <w:p w14:paraId="5180FFC5">
      <w:pPr>
        <w:pStyle w:val="2"/>
        <w:rPr>
          <w:rFonts w:ascii="SimSun" w:hAnsi="SimSun" w:eastAsia="SimSun" w:cs="SimSun"/>
          <w:sz w:val="24"/>
          <w:szCs w:val="24"/>
        </w:rPr>
      </w:pPr>
    </w:p>
    <w:p w14:paraId="2BF2AD51">
      <w:pPr>
        <w:pStyle w:val="2"/>
        <w:rPr>
          <w:rFonts w:ascii="SimSun" w:hAnsi="SimSun" w:eastAsia="SimSun" w:cs="SimSun"/>
          <w:sz w:val="24"/>
          <w:szCs w:val="24"/>
        </w:rPr>
      </w:pPr>
    </w:p>
    <w:p w14:paraId="67EB44E7">
      <w:pPr>
        <w:pStyle w:val="2"/>
        <w:rPr>
          <w:rFonts w:ascii="SimSun" w:hAnsi="SimSun" w:eastAsia="SimSun" w:cs="SimSun"/>
          <w:sz w:val="24"/>
          <w:szCs w:val="24"/>
        </w:rPr>
      </w:pPr>
    </w:p>
    <w:p w14:paraId="0F704D1F">
      <w:pPr>
        <w:pStyle w:val="2"/>
        <w:rPr>
          <w:rFonts w:ascii="SimSun" w:hAnsi="SimSun" w:eastAsia="SimSun" w:cs="SimSun"/>
          <w:sz w:val="24"/>
          <w:szCs w:val="24"/>
        </w:rPr>
      </w:pPr>
    </w:p>
    <w:p w14:paraId="4D255965">
      <w:pPr>
        <w:pStyle w:val="2"/>
        <w:rPr>
          <w:rFonts w:ascii="SimSun" w:hAnsi="SimSun" w:eastAsia="SimSun" w:cs="SimSun"/>
          <w:sz w:val="24"/>
          <w:szCs w:val="24"/>
        </w:rPr>
      </w:pPr>
    </w:p>
    <w:p w14:paraId="5DEF896E">
      <w:pPr>
        <w:pStyle w:val="2"/>
        <w:rPr>
          <w:rFonts w:ascii="SimSun" w:hAnsi="SimSun" w:eastAsia="SimSun" w:cs="SimSun"/>
          <w:sz w:val="24"/>
          <w:szCs w:val="24"/>
        </w:rPr>
      </w:pPr>
    </w:p>
    <w:p w14:paraId="7AC27C90">
      <w:pPr>
        <w:pStyle w:val="2"/>
        <w:rPr>
          <w:rFonts w:ascii="SimSun" w:hAnsi="SimSun" w:eastAsia="SimSun" w:cs="SimSun"/>
          <w:sz w:val="24"/>
          <w:szCs w:val="24"/>
        </w:rPr>
      </w:pPr>
    </w:p>
    <w:p w14:paraId="4943A8B6">
      <w:pPr>
        <w:pStyle w:val="2"/>
        <w:rPr>
          <w:rFonts w:ascii="SimSun" w:hAnsi="SimSun" w:eastAsia="SimSun" w:cs="SimSun"/>
          <w:sz w:val="24"/>
          <w:szCs w:val="24"/>
        </w:rPr>
      </w:pPr>
    </w:p>
    <w:p w14:paraId="538D408B">
      <w:pPr>
        <w:pStyle w:val="2"/>
        <w:rPr>
          <w:rFonts w:ascii="SimSun" w:hAnsi="SimSun" w:eastAsia="SimSun" w:cs="SimSun"/>
          <w:sz w:val="24"/>
          <w:szCs w:val="24"/>
        </w:rPr>
      </w:pPr>
    </w:p>
    <w:p w14:paraId="6E01D393">
      <w:pPr>
        <w:pStyle w:val="2"/>
        <w:rPr>
          <w:rFonts w:ascii="SimSun" w:hAnsi="SimSun" w:eastAsia="SimSun" w:cs="SimSun"/>
          <w:sz w:val="24"/>
          <w:szCs w:val="24"/>
        </w:rPr>
      </w:pPr>
    </w:p>
    <w:p w14:paraId="1C3B0FF6">
      <w:pPr>
        <w:pStyle w:val="2"/>
        <w:rPr>
          <w:rFonts w:ascii="SimSun" w:hAnsi="SimSun" w:eastAsia="SimSun" w:cs="SimSun"/>
          <w:sz w:val="24"/>
          <w:szCs w:val="24"/>
        </w:rPr>
      </w:pPr>
    </w:p>
    <w:p w14:paraId="2940E233">
      <w:pPr>
        <w:pStyle w:val="2"/>
        <w:rPr>
          <w:rFonts w:ascii="SimSun" w:hAnsi="SimSun" w:eastAsia="SimSun" w:cs="SimSun"/>
          <w:sz w:val="24"/>
          <w:szCs w:val="24"/>
        </w:rPr>
      </w:pPr>
    </w:p>
    <w:p w14:paraId="6AAF0A94">
      <w:pPr>
        <w:pStyle w:val="2"/>
        <w:rPr>
          <w:rFonts w:ascii="SimSun" w:hAnsi="SimSun" w:eastAsia="SimSun" w:cs="SimSun"/>
          <w:sz w:val="24"/>
          <w:szCs w:val="24"/>
        </w:rPr>
      </w:pPr>
    </w:p>
    <w:p w14:paraId="5A5FAAA0">
      <w:pPr>
        <w:pStyle w:val="2"/>
        <w:rPr>
          <w:rFonts w:ascii="SimSun" w:hAnsi="SimSun" w:eastAsia="SimSun" w:cs="SimSun"/>
          <w:sz w:val="24"/>
          <w:szCs w:val="24"/>
        </w:rPr>
      </w:pPr>
    </w:p>
    <w:p w14:paraId="62C0C793">
      <w:pPr>
        <w:pStyle w:val="2"/>
      </w:pPr>
      <w:r>
        <w:t>Q1) Write</w:t>
      </w:r>
      <w:r>
        <w:rPr>
          <w:spacing w:val="-5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 a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named</w:t>
      </w:r>
      <w:r>
        <w:rPr>
          <w:spacing w:val="1"/>
        </w:rPr>
        <w:t xml:space="preserve"> </w:t>
      </w:r>
      <w:r>
        <w:rPr>
          <w:spacing w:val="-2"/>
        </w:rPr>
        <w:t>SchoolDB.</w:t>
      </w:r>
    </w:p>
    <w:p w14:paraId="132A41A3">
      <w:pPr>
        <w:pStyle w:val="5"/>
        <w:spacing w:before="12"/>
        <w:ind w:left="307"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58D3C373">
      <w:pPr>
        <w:pStyle w:val="6"/>
        <w:numPr>
          <w:ilvl w:val="1"/>
          <w:numId w:val="1"/>
        </w:numPr>
        <w:tabs>
          <w:tab w:val="left" w:pos="1027"/>
        </w:tabs>
        <w:spacing w:before="8"/>
        <w:ind w:left="1027" w:hanging="36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SchoolDB.</w:t>
      </w:r>
    </w:p>
    <w:p w14:paraId="1DE975E9">
      <w:pPr>
        <w:pStyle w:val="6"/>
        <w:numPr>
          <w:ilvl w:val="1"/>
          <w:numId w:val="1"/>
        </w:numPr>
        <w:tabs>
          <w:tab w:val="left" w:pos="1027"/>
        </w:tabs>
        <w:spacing w:before="12"/>
        <w:ind w:left="1027" w:hanging="36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use.</w:t>
      </w:r>
    </w:p>
    <w:p w14:paraId="11D39176">
      <w:pPr>
        <w:pStyle w:val="6"/>
        <w:numPr>
          <w:ilvl w:val="1"/>
          <w:numId w:val="1"/>
        </w:numPr>
        <w:tabs>
          <w:tab w:val="left" w:pos="1027"/>
        </w:tabs>
        <w:spacing w:before="7"/>
        <w:ind w:left="1027" w:hanging="360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confirmation by</w:t>
      </w:r>
      <w:r>
        <w:rPr>
          <w:spacing w:val="-5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0EC0289B">
      <w:pPr>
        <w:pStyle w:val="6"/>
        <w:tabs>
          <w:tab w:val="left" w:pos="1027"/>
        </w:tabs>
        <w:spacing w:before="7"/>
        <w:ind w:left="0" w:firstLine="0"/>
        <w:rPr>
          <w:sz w:val="24"/>
        </w:rPr>
      </w:pPr>
    </w:p>
    <w:p w14:paraId="748E2C90">
      <w:pPr>
        <w:pStyle w:val="6"/>
        <w:tabs>
          <w:tab w:val="left" w:pos="1027"/>
        </w:tabs>
        <w:spacing w:before="7"/>
        <w:ind w:left="0" w:firstLine="0"/>
        <w:rPr>
          <w:spacing w:val="-5"/>
          <w:sz w:val="24"/>
        </w:rPr>
      </w:pPr>
    </w:p>
    <w:p w14:paraId="043F1401">
      <w:r>
        <w:t>CREATE DATABASE SchoolDB;</w:t>
      </w:r>
    </w:p>
    <w:p w14:paraId="6F81F126">
      <w:r>
        <w:t>USE SchoolDB;</w:t>
      </w:r>
    </w:p>
    <w:p w14:paraId="3ED98183">
      <w:r>
        <w:t>CREATE TABLE Student (</w:t>
      </w:r>
    </w:p>
    <w:p w14:paraId="5BC5C303">
      <w:r>
        <w:t xml:space="preserve">    StudentID INT PRIMARY KEY,</w:t>
      </w:r>
    </w:p>
    <w:p w14:paraId="77A86D0A">
      <w:r>
        <w:t xml:space="preserve">    StudentName VARCHAR(50),</w:t>
      </w:r>
    </w:p>
    <w:p w14:paraId="553A1E5F">
      <w:r>
        <w:t xml:space="preserve">    Age INT</w:t>
      </w:r>
    </w:p>
    <w:p w14:paraId="2B52FB68">
      <w:r>
        <w:t>);</w:t>
      </w:r>
    </w:p>
    <w:p w14:paraId="495FF806">
      <w:r>
        <w:t>SHOW TABLES;</w:t>
      </w:r>
    </w:p>
    <w:p w14:paraId="182964F8"/>
    <w:p w14:paraId="6FDD531E">
      <w:pPr>
        <w:pStyle w:val="6"/>
        <w:tabs>
          <w:tab w:val="left" w:pos="1027"/>
        </w:tabs>
        <w:spacing w:before="7"/>
        <w:ind w:left="0" w:firstLine="0"/>
        <w:rPr>
          <w:spacing w:val="-5"/>
          <w:sz w:val="24"/>
        </w:rPr>
      </w:pPr>
    </w:p>
    <w:p w14:paraId="3B5FA520">
      <w:pPr>
        <w:pStyle w:val="6"/>
        <w:tabs>
          <w:tab w:val="left" w:pos="1027"/>
        </w:tabs>
        <w:spacing w:before="7"/>
        <w:ind w:left="0" w:firstLine="0"/>
        <w:rPr>
          <w:spacing w:val="-5"/>
          <w:sz w:val="24"/>
        </w:rPr>
      </w:pPr>
    </w:p>
    <w:p w14:paraId="23370984">
      <w:pPr>
        <w:pStyle w:val="6"/>
        <w:tabs>
          <w:tab w:val="left" w:pos="1027"/>
        </w:tabs>
        <w:spacing w:before="7"/>
        <w:ind w:left="0" w:firstLine="0"/>
        <w:rPr>
          <w:spacing w:val="-5"/>
          <w:sz w:val="24"/>
        </w:rPr>
      </w:pPr>
    </w:p>
    <w:p w14:paraId="2833B728">
      <w:pPr>
        <w:pStyle w:val="6"/>
        <w:tabs>
          <w:tab w:val="left" w:pos="1027"/>
        </w:tabs>
        <w:spacing w:before="7"/>
        <w:ind w:left="0" w:firstLine="0"/>
        <w:rPr>
          <w:spacing w:val="-5"/>
          <w:sz w:val="24"/>
        </w:rPr>
      </w:pPr>
    </w:p>
    <w:p w14:paraId="7E70DE1D">
      <w:pPr>
        <w:pStyle w:val="6"/>
        <w:tabs>
          <w:tab w:val="left" w:pos="1027"/>
        </w:tabs>
        <w:spacing w:before="7"/>
        <w:ind w:left="0" w:firstLine="0"/>
        <w:rPr>
          <w:spacing w:val="-5"/>
          <w:sz w:val="24"/>
        </w:rPr>
      </w:pPr>
    </w:p>
    <w:p w14:paraId="2D7BFD47">
      <w:pPr>
        <w:pStyle w:val="6"/>
        <w:tabs>
          <w:tab w:val="left" w:pos="1027"/>
        </w:tabs>
        <w:spacing w:before="7"/>
        <w:ind w:left="0" w:firstLine="0"/>
        <w:rPr>
          <w:spacing w:val="-5"/>
          <w:sz w:val="24"/>
        </w:rPr>
      </w:pPr>
    </w:p>
    <w:p w14:paraId="3A8D1521">
      <w:pPr>
        <w:pStyle w:val="6"/>
        <w:tabs>
          <w:tab w:val="left" w:pos="1027"/>
        </w:tabs>
        <w:spacing w:before="7"/>
        <w:ind w:left="0" w:firstLine="0"/>
        <w:rPr>
          <w:spacing w:val="-5"/>
          <w:sz w:val="24"/>
        </w:rPr>
      </w:pPr>
    </w:p>
    <w:p w14:paraId="52A2C089">
      <w:pPr>
        <w:pStyle w:val="6"/>
        <w:tabs>
          <w:tab w:val="left" w:pos="1027"/>
        </w:tabs>
        <w:spacing w:before="7"/>
        <w:ind w:left="0" w:firstLine="0"/>
        <w:rPr>
          <w:spacing w:val="-5"/>
          <w:sz w:val="24"/>
        </w:rPr>
      </w:pPr>
    </w:p>
    <w:p w14:paraId="59792C43">
      <w:pPr>
        <w:pStyle w:val="6"/>
        <w:tabs>
          <w:tab w:val="left" w:pos="1027"/>
        </w:tabs>
        <w:spacing w:before="7"/>
        <w:ind w:left="0" w:firstLine="0"/>
        <w:rPr>
          <w:spacing w:val="-5"/>
          <w:sz w:val="24"/>
        </w:rPr>
      </w:pPr>
    </w:p>
    <w:p w14:paraId="3F8AC7EF">
      <w:pPr>
        <w:pStyle w:val="5"/>
        <w:spacing w:before="19"/>
      </w:pPr>
      <w:r>
        <w:rPr>
          <w:spacing w:val="-5"/>
          <w:sz w:val="24"/>
          <w:lang w:val="en-IN" w:eastAsia="en-IN"/>
        </w:rPr>
        <w:drawing>
          <wp:inline distT="0" distB="0" distL="114300" distR="114300">
            <wp:extent cx="6209030" cy="3211830"/>
            <wp:effectExtent l="0" t="0" r="1270" b="1270"/>
            <wp:docPr id="136" name="Picture 136" descr="Screenshot 2026-08-16 205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Screenshot 2026-08-16 205402"/>
                    <pic:cNvPicPr>
                      <a:picLocks noChangeAspect="1"/>
                    </pic:cNvPicPr>
                  </pic:nvPicPr>
                  <pic:blipFill>
                    <a:blip r:embed="rId6"/>
                    <a:srcRect t="-998"/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45FD">
      <w:pPr>
        <w:pStyle w:val="5"/>
        <w:spacing w:before="19"/>
      </w:pPr>
    </w:p>
    <w:p w14:paraId="30958620">
      <w:pPr>
        <w:pStyle w:val="5"/>
        <w:spacing w:before="19"/>
      </w:pPr>
    </w:p>
    <w:p w14:paraId="292FDE45">
      <w:pPr>
        <w:pStyle w:val="5"/>
        <w:spacing w:before="19"/>
      </w:pPr>
    </w:p>
    <w:p w14:paraId="471D1460">
      <w:pPr>
        <w:pStyle w:val="5"/>
        <w:spacing w:before="19"/>
      </w:pPr>
    </w:p>
    <w:p w14:paraId="2346DA6F">
      <w:pPr>
        <w:pStyle w:val="5"/>
        <w:spacing w:before="19"/>
      </w:pPr>
    </w:p>
    <w:p w14:paraId="75BFA1C4">
      <w:pPr>
        <w:pStyle w:val="5"/>
        <w:spacing w:before="19"/>
      </w:pPr>
      <w:r>
        <w:rPr>
          <w:spacing w:val="-5"/>
          <w:sz w:val="24"/>
          <w:lang w:val="en-IN" w:eastAsia="en-IN"/>
        </w:rPr>
        <w:drawing>
          <wp:inline distT="0" distB="0" distL="114300" distR="114300">
            <wp:extent cx="6210300" cy="3221990"/>
            <wp:effectExtent l="0" t="0" r="0" b="3810"/>
            <wp:docPr id="137" name="Picture 137" descr="Screenshot 2026-08-16 205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Screenshot 2026-08-16 2054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F187">
      <w:pPr>
        <w:pStyle w:val="5"/>
        <w:spacing w:before="19"/>
      </w:pPr>
    </w:p>
    <w:p w14:paraId="660AF0EB">
      <w:pPr>
        <w:pStyle w:val="5"/>
        <w:spacing w:before="19"/>
      </w:pPr>
    </w:p>
    <w:p w14:paraId="26AFB8D9">
      <w:pPr>
        <w:pStyle w:val="5"/>
        <w:spacing w:before="19"/>
      </w:pPr>
    </w:p>
    <w:p w14:paraId="0ED58992">
      <w:pPr>
        <w:pStyle w:val="5"/>
        <w:spacing w:before="19"/>
      </w:pPr>
    </w:p>
    <w:p w14:paraId="5841CB87">
      <w:pPr>
        <w:pStyle w:val="5"/>
        <w:spacing w:before="19"/>
      </w:pPr>
    </w:p>
    <w:p w14:paraId="2F263416">
      <w:pPr>
        <w:pStyle w:val="5"/>
        <w:spacing w:before="19"/>
      </w:pPr>
    </w:p>
    <w:p w14:paraId="75679991">
      <w:pPr>
        <w:pStyle w:val="5"/>
        <w:spacing w:before="19"/>
      </w:pPr>
    </w:p>
    <w:p w14:paraId="5973961C">
      <w:pPr>
        <w:pStyle w:val="5"/>
        <w:spacing w:before="19"/>
      </w:pPr>
    </w:p>
    <w:p w14:paraId="1AAD197D">
      <w:pPr>
        <w:pStyle w:val="5"/>
        <w:spacing w:before="19"/>
      </w:pPr>
    </w:p>
    <w:p w14:paraId="7A5E3306">
      <w:pPr>
        <w:pStyle w:val="5"/>
        <w:spacing w:before="19"/>
      </w:pPr>
    </w:p>
    <w:p w14:paraId="71639F36">
      <w:pPr>
        <w:pStyle w:val="5"/>
        <w:spacing w:before="19"/>
      </w:pPr>
    </w:p>
    <w:p w14:paraId="04B716E2">
      <w:pPr>
        <w:pStyle w:val="2"/>
        <w:spacing w:after="26"/>
      </w:pPr>
      <w:r>
        <w:t>Q2)</w:t>
      </w:r>
      <w:r>
        <w:rPr>
          <w:spacing w:val="2"/>
        </w:rPr>
        <w:t xml:space="preserve"> </w:t>
      </w:r>
      <w:r>
        <w:t>Create a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Style w:val="4"/>
        <w:tblW w:w="0" w:type="auto"/>
        <w:tblInd w:w="356" w:type="dxa"/>
        <w:tblBorders>
          <w:top w:val="triple" w:color="000000" w:sz="4" w:space="0"/>
          <w:left w:val="triple" w:color="000000" w:sz="4" w:space="0"/>
          <w:bottom w:val="triple" w:color="000000" w:sz="4" w:space="0"/>
          <w:right w:val="triple" w:color="000000" w:sz="4" w:space="0"/>
          <w:insideH w:val="triple" w:color="000000" w:sz="4" w:space="0"/>
          <w:insideV w:val="trip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5"/>
        <w:gridCol w:w="1791"/>
        <w:gridCol w:w="1863"/>
      </w:tblGrid>
      <w:tr w14:paraId="10251D1C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05" w:type="dxa"/>
            <w:shd w:val="clear" w:color="auto" w:fill="D9D9D9"/>
          </w:tcPr>
          <w:p w14:paraId="11A55662">
            <w:pPr>
              <w:pStyle w:val="7"/>
              <w:spacing w:before="5" w:line="261" w:lineRule="exact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91" w:type="dxa"/>
            <w:shd w:val="clear" w:color="auto" w:fill="D9D9D9"/>
          </w:tcPr>
          <w:p w14:paraId="56BDDAD1">
            <w:pPr>
              <w:pStyle w:val="7"/>
              <w:spacing w:before="5" w:line="261" w:lineRule="exact"/>
              <w:ind w:lef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14:paraId="52ADC2EB">
            <w:pPr>
              <w:pStyle w:val="7"/>
              <w:spacing w:before="5" w:line="261" w:lineRule="exact"/>
              <w:ind w:lef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14:paraId="498DEC6F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705" w:type="dxa"/>
          </w:tcPr>
          <w:p w14:paraId="5B0871F4">
            <w:pPr>
              <w:pStyle w:val="7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StudentID</w:t>
            </w:r>
          </w:p>
        </w:tc>
        <w:tc>
          <w:tcPr>
            <w:tcW w:w="1791" w:type="dxa"/>
          </w:tcPr>
          <w:p w14:paraId="30D86F30">
            <w:pPr>
              <w:pStyle w:val="7"/>
              <w:spacing w:before="5" w:line="261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0DF0C6FB">
            <w:pPr>
              <w:pStyle w:val="7"/>
              <w:spacing w:before="5" w:line="261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14:paraId="298FB163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705" w:type="dxa"/>
          </w:tcPr>
          <w:p w14:paraId="16806157">
            <w:pPr>
              <w:pStyle w:val="7"/>
              <w:spacing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  <w:tc>
          <w:tcPr>
            <w:tcW w:w="1791" w:type="dxa"/>
          </w:tcPr>
          <w:p w14:paraId="64CD24E3">
            <w:pPr>
              <w:pStyle w:val="7"/>
              <w:spacing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 w14:paraId="5489E1BD">
            <w:pPr>
              <w:pStyle w:val="7"/>
              <w:spacing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14:paraId="04F49F28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05" w:type="dxa"/>
          </w:tcPr>
          <w:p w14:paraId="3AE7A690">
            <w:pPr>
              <w:pStyle w:val="7"/>
              <w:spacing w:before="0"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  <w:tc>
          <w:tcPr>
            <w:tcW w:w="1791" w:type="dxa"/>
          </w:tcPr>
          <w:p w14:paraId="6BB1BBE3">
            <w:pPr>
              <w:pStyle w:val="7"/>
              <w:spacing w:before="0"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59062600">
            <w:pPr>
              <w:pStyle w:val="7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14:paraId="7900BE56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1705" w:type="dxa"/>
          </w:tcPr>
          <w:p w14:paraId="34E1C0F6">
            <w:pPr>
              <w:pStyle w:val="7"/>
              <w:spacing w:before="0" w:line="261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ClassName</w:t>
            </w:r>
          </w:p>
        </w:tc>
        <w:tc>
          <w:tcPr>
            <w:tcW w:w="1791" w:type="dxa"/>
          </w:tcPr>
          <w:p w14:paraId="60992B4E">
            <w:pPr>
              <w:pStyle w:val="7"/>
              <w:spacing w:before="0" w:line="261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VARCHAR(20)</w:t>
            </w:r>
          </w:p>
        </w:tc>
        <w:tc>
          <w:tcPr>
            <w:tcW w:w="1863" w:type="dxa"/>
          </w:tcPr>
          <w:p w14:paraId="0E02EF23">
            <w:pPr>
              <w:pStyle w:val="7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14:paraId="46435E37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705" w:type="dxa"/>
          </w:tcPr>
          <w:p w14:paraId="1558D4B0">
            <w:pPr>
              <w:pStyle w:val="7"/>
              <w:spacing w:before="5"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791" w:type="dxa"/>
          </w:tcPr>
          <w:p w14:paraId="10DE7791">
            <w:pPr>
              <w:pStyle w:val="7"/>
              <w:spacing w:before="5"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  <w:tc>
          <w:tcPr>
            <w:tcW w:w="1863" w:type="dxa"/>
          </w:tcPr>
          <w:p w14:paraId="32B113F5">
            <w:pPr>
              <w:pStyle w:val="7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30224F1">
      <w:pPr>
        <w:pStyle w:val="5"/>
        <w:ind w:left="307"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16CD939C">
      <w:pPr>
        <w:pStyle w:val="6"/>
        <w:numPr>
          <w:ilvl w:val="0"/>
          <w:numId w:val="2"/>
        </w:numPr>
        <w:tabs>
          <w:tab w:val="left" w:pos="1027"/>
        </w:tabs>
        <w:ind w:left="1027" w:hanging="36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table.</w:t>
      </w:r>
    </w:p>
    <w:p w14:paraId="16B35D4E">
      <w:pPr>
        <w:pStyle w:val="6"/>
        <w:numPr>
          <w:ilvl w:val="0"/>
          <w:numId w:val="2"/>
        </w:numPr>
        <w:tabs>
          <w:tab w:val="left" w:pos="1027"/>
        </w:tabs>
        <w:ind w:left="1027" w:hanging="360"/>
        <w:rPr>
          <w:sz w:val="24"/>
        </w:rPr>
      </w:pPr>
      <w:r>
        <w:rPr>
          <w:sz w:val="24"/>
        </w:rPr>
        <w:t>Define proper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types.</w:t>
      </w:r>
    </w:p>
    <w:p w14:paraId="274B88E6">
      <w:pPr>
        <w:pStyle w:val="6"/>
        <w:numPr>
          <w:ilvl w:val="0"/>
          <w:numId w:val="2"/>
        </w:numPr>
        <w:tabs>
          <w:tab w:val="left" w:pos="1027"/>
        </w:tabs>
        <w:spacing w:before="11"/>
        <w:ind w:left="1027" w:hanging="360"/>
        <w:rPr>
          <w:sz w:val="24"/>
        </w:rPr>
      </w:pPr>
      <w:r>
        <w:rPr>
          <w:sz w:val="24"/>
        </w:rPr>
        <w:t>Apply</w:t>
      </w:r>
      <w:r>
        <w:rPr>
          <w:spacing w:val="2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StudentID.</w:t>
      </w:r>
    </w:p>
    <w:p w14:paraId="7F2C675A">
      <w:pPr>
        <w:pStyle w:val="6"/>
        <w:tabs>
          <w:tab w:val="left" w:pos="1027"/>
        </w:tabs>
        <w:spacing w:before="11"/>
        <w:ind w:left="0" w:firstLine="0"/>
        <w:rPr>
          <w:spacing w:val="-2"/>
          <w:sz w:val="24"/>
        </w:rPr>
      </w:pPr>
    </w:p>
    <w:p w14:paraId="72F07D18">
      <w:pPr>
        <w:pStyle w:val="6"/>
        <w:tabs>
          <w:tab w:val="left" w:pos="1027"/>
        </w:tabs>
        <w:spacing w:before="11"/>
        <w:ind w:left="0" w:firstLine="0"/>
        <w:rPr>
          <w:spacing w:val="-2"/>
          <w:sz w:val="24"/>
        </w:rPr>
      </w:pPr>
    </w:p>
    <w:p w14:paraId="054C6731">
      <w:pPr>
        <w:pStyle w:val="6"/>
        <w:tabs>
          <w:tab w:val="left" w:pos="1027"/>
        </w:tabs>
        <w:spacing w:before="11"/>
        <w:ind w:left="0" w:firstLine="0"/>
        <w:rPr>
          <w:spacing w:val="-2"/>
          <w:sz w:val="24"/>
        </w:rPr>
      </w:pPr>
      <w:r>
        <w:rPr>
          <w:spacing w:val="-2"/>
          <w:sz w:val="24"/>
        </w:rPr>
        <w:t>CREATE TABLE Student (</w:t>
      </w:r>
    </w:p>
    <w:p w14:paraId="0AD6586D">
      <w:pPr>
        <w:pStyle w:val="6"/>
        <w:tabs>
          <w:tab w:val="left" w:pos="1027"/>
        </w:tabs>
        <w:spacing w:before="11"/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StudentID INT PRIMARY KEY,</w:t>
      </w:r>
    </w:p>
    <w:p w14:paraId="11663403">
      <w:pPr>
        <w:pStyle w:val="6"/>
        <w:tabs>
          <w:tab w:val="left" w:pos="1027"/>
        </w:tabs>
        <w:spacing w:before="11"/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StudentName VARCHAR(50) NOT NULL,</w:t>
      </w:r>
    </w:p>
    <w:p w14:paraId="6F189373">
      <w:pPr>
        <w:pStyle w:val="6"/>
        <w:tabs>
          <w:tab w:val="left" w:pos="1027"/>
        </w:tabs>
        <w:spacing w:before="11"/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Age INT,</w:t>
      </w:r>
    </w:p>
    <w:p w14:paraId="55121CEE">
      <w:pPr>
        <w:pStyle w:val="6"/>
        <w:tabs>
          <w:tab w:val="left" w:pos="1027"/>
        </w:tabs>
        <w:spacing w:before="11"/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ClassName VARCHAR(20),</w:t>
      </w:r>
    </w:p>
    <w:p w14:paraId="3579164B">
      <w:pPr>
        <w:pStyle w:val="6"/>
        <w:tabs>
          <w:tab w:val="left" w:pos="1027"/>
        </w:tabs>
        <w:spacing w:before="11"/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City VARCHAR(30)</w:t>
      </w:r>
    </w:p>
    <w:p w14:paraId="72E2DA09">
      <w:pPr>
        <w:pStyle w:val="6"/>
        <w:tabs>
          <w:tab w:val="left" w:pos="1027"/>
        </w:tabs>
        <w:spacing w:before="11"/>
        <w:ind w:left="0" w:firstLine="0"/>
        <w:rPr>
          <w:spacing w:val="-2"/>
          <w:sz w:val="24"/>
        </w:rPr>
      </w:pPr>
      <w:r>
        <w:rPr>
          <w:spacing w:val="-2"/>
          <w:sz w:val="24"/>
        </w:rPr>
        <w:t>);</w:t>
      </w:r>
    </w:p>
    <w:p w14:paraId="3D42E696">
      <w:pPr>
        <w:pStyle w:val="6"/>
        <w:tabs>
          <w:tab w:val="left" w:pos="1027"/>
        </w:tabs>
        <w:spacing w:before="11"/>
        <w:ind w:left="0" w:firstLine="0"/>
        <w:rPr>
          <w:spacing w:val="-2"/>
          <w:sz w:val="24"/>
        </w:rPr>
      </w:pPr>
    </w:p>
    <w:p w14:paraId="1094D72F">
      <w:pPr>
        <w:pStyle w:val="6"/>
        <w:tabs>
          <w:tab w:val="left" w:pos="1027"/>
        </w:tabs>
        <w:spacing w:before="11"/>
        <w:ind w:left="0" w:firstLine="0"/>
        <w:rPr>
          <w:spacing w:val="-2"/>
          <w:sz w:val="24"/>
        </w:rPr>
      </w:pPr>
    </w:p>
    <w:p w14:paraId="1DFDE353">
      <w:pPr>
        <w:pStyle w:val="5"/>
        <w:spacing w:before="19"/>
      </w:pPr>
    </w:p>
    <w:p w14:paraId="4B9C4B31">
      <w:pPr>
        <w:pStyle w:val="5"/>
        <w:spacing w:before="19"/>
      </w:pPr>
      <w:r>
        <w:rPr>
          <w:lang w:val="en-IN" w:eastAsia="en-IN"/>
        </w:rPr>
        <w:drawing>
          <wp:inline distT="0" distB="0" distL="114300" distR="114300">
            <wp:extent cx="6198870" cy="3228340"/>
            <wp:effectExtent l="0" t="0" r="11430" b="10160"/>
            <wp:docPr id="138" name="Picture 138" descr="Screenshot 2026-08-16 221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Screenshot 2026-08-16 2219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887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52FF">
      <w:pPr>
        <w:pStyle w:val="5"/>
        <w:spacing w:before="19"/>
      </w:pPr>
    </w:p>
    <w:p w14:paraId="59369DF2">
      <w:pPr>
        <w:pStyle w:val="2"/>
      </w:pPr>
    </w:p>
    <w:p w14:paraId="705FB38B">
      <w:pPr>
        <w:pStyle w:val="2"/>
      </w:pPr>
    </w:p>
    <w:p w14:paraId="15C76135">
      <w:pPr>
        <w:pStyle w:val="2"/>
      </w:pPr>
    </w:p>
    <w:p w14:paraId="6B759A6C">
      <w:pPr>
        <w:pStyle w:val="2"/>
      </w:pPr>
    </w:p>
    <w:p w14:paraId="4C161E0B">
      <w:pPr>
        <w:pStyle w:val="2"/>
      </w:pPr>
    </w:p>
    <w:p w14:paraId="4690EF5C">
      <w:pPr>
        <w:pStyle w:val="2"/>
      </w:pPr>
    </w:p>
    <w:p w14:paraId="55C02F9F">
      <w:pPr>
        <w:pStyle w:val="2"/>
      </w:pPr>
      <w:r>
        <w:t>Q3) Insert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 10</w:t>
      </w:r>
      <w:r>
        <w:rPr>
          <w:spacing w:val="-2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table.</w:t>
      </w:r>
    </w:p>
    <w:p w14:paraId="11D5F41D">
      <w:pPr>
        <w:pStyle w:val="5"/>
        <w:spacing w:before="7"/>
        <w:ind w:left="307"/>
      </w:pPr>
      <w:r>
        <w:t>The records</w:t>
      </w:r>
      <w:r>
        <w:rPr>
          <w:spacing w:val="-2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rPr>
          <w:spacing w:val="-2"/>
        </w:rPr>
        <w:t>include:</w:t>
      </w:r>
    </w:p>
    <w:p w14:paraId="146F9930">
      <w:pPr>
        <w:pStyle w:val="6"/>
        <w:numPr>
          <w:ilvl w:val="0"/>
          <w:numId w:val="3"/>
        </w:numPr>
        <w:tabs>
          <w:tab w:val="left" w:pos="1027"/>
        </w:tabs>
        <w:spacing w:before="12"/>
        <w:ind w:left="1027" w:hanging="360"/>
        <w:rPr>
          <w:sz w:val="24"/>
        </w:rPr>
      </w:pPr>
      <w:r>
        <w:rPr>
          <w:sz w:val="24"/>
        </w:rPr>
        <w:t>Student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4A49DBEC">
      <w:pPr>
        <w:pStyle w:val="6"/>
        <w:numPr>
          <w:ilvl w:val="0"/>
          <w:numId w:val="3"/>
        </w:numPr>
        <w:tabs>
          <w:tab w:val="left" w:pos="1027"/>
        </w:tabs>
        <w:spacing w:before="8"/>
        <w:ind w:left="1027" w:hanging="360"/>
        <w:rPr>
          <w:sz w:val="24"/>
        </w:rPr>
      </w:pPr>
      <w:r>
        <w:rPr>
          <w:sz w:val="24"/>
        </w:rPr>
        <w:t xml:space="preserve">Student </w:t>
      </w:r>
      <w:r>
        <w:rPr>
          <w:spacing w:val="-4"/>
          <w:sz w:val="24"/>
        </w:rPr>
        <w:t>name</w:t>
      </w:r>
    </w:p>
    <w:p w14:paraId="7BFE20AC">
      <w:pPr>
        <w:pStyle w:val="6"/>
        <w:numPr>
          <w:ilvl w:val="0"/>
          <w:numId w:val="3"/>
        </w:numPr>
        <w:tabs>
          <w:tab w:val="left" w:pos="1027"/>
        </w:tabs>
        <w:spacing w:before="7"/>
        <w:ind w:left="1027" w:hanging="360"/>
        <w:rPr>
          <w:sz w:val="24"/>
        </w:rPr>
      </w:pPr>
      <w:r>
        <w:rPr>
          <w:spacing w:val="-5"/>
          <w:sz w:val="24"/>
        </w:rPr>
        <w:t>Age</w:t>
      </w:r>
    </w:p>
    <w:p w14:paraId="05756B21">
      <w:pPr>
        <w:pStyle w:val="6"/>
        <w:numPr>
          <w:ilvl w:val="0"/>
          <w:numId w:val="3"/>
        </w:numPr>
        <w:tabs>
          <w:tab w:val="left" w:pos="1027"/>
        </w:tabs>
        <w:spacing w:before="12"/>
        <w:ind w:left="1027" w:hanging="360"/>
        <w:rPr>
          <w:sz w:val="24"/>
        </w:rPr>
      </w:pPr>
      <w:r>
        <w:rPr>
          <w:sz w:val="24"/>
        </w:rPr>
        <w:t>Class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558C6D4D">
      <w:pPr>
        <w:pStyle w:val="6"/>
        <w:numPr>
          <w:ilvl w:val="0"/>
          <w:numId w:val="3"/>
        </w:numPr>
        <w:tabs>
          <w:tab w:val="left" w:pos="1027"/>
        </w:tabs>
        <w:spacing w:before="7"/>
        <w:ind w:left="1027" w:hanging="360"/>
        <w:rPr>
          <w:sz w:val="24"/>
        </w:rPr>
      </w:pPr>
      <w:r>
        <w:rPr>
          <w:spacing w:val="-4"/>
          <w:sz w:val="24"/>
        </w:rPr>
        <w:t>City</w:t>
      </w:r>
    </w:p>
    <w:p w14:paraId="30EC2CB8">
      <w:pPr>
        <w:pStyle w:val="5"/>
        <w:spacing w:before="12"/>
        <w:ind w:left="307"/>
        <w:rPr>
          <w:spacing w:val="-2"/>
        </w:rPr>
      </w:pPr>
      <w:r>
        <w:t>After</w:t>
      </w:r>
      <w:r>
        <w:rPr>
          <w:spacing w:val="-2"/>
        </w:rPr>
        <w:t xml:space="preserve"> </w:t>
      </w:r>
      <w:r>
        <w:t>inserting</w:t>
      </w:r>
      <w:r>
        <w:rPr>
          <w:spacing w:val="-5"/>
        </w:rPr>
        <w:t xml:space="preserve"> </w:t>
      </w:r>
      <w:r>
        <w:t>data, display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SELECT</w:t>
      </w:r>
      <w:r>
        <w:rPr>
          <w:spacing w:val="2"/>
        </w:rPr>
        <w:t xml:space="preserve"> </w:t>
      </w:r>
      <w:r>
        <w:rPr>
          <w:spacing w:val="-2"/>
        </w:rPr>
        <w:t>command.</w:t>
      </w:r>
    </w:p>
    <w:p w14:paraId="7778AB12">
      <w:pPr>
        <w:pStyle w:val="5"/>
        <w:spacing w:before="12"/>
        <w:ind w:left="307"/>
        <w:rPr>
          <w:spacing w:val="-2"/>
        </w:rPr>
      </w:pPr>
    </w:p>
    <w:p w14:paraId="62B3ED09">
      <w:pPr>
        <w:pStyle w:val="5"/>
        <w:spacing w:before="12"/>
        <w:ind w:left="307"/>
        <w:rPr>
          <w:spacing w:val="-2"/>
        </w:rPr>
      </w:pPr>
    </w:p>
    <w:p w14:paraId="198D3635">
      <w:pPr>
        <w:pStyle w:val="5"/>
        <w:spacing w:before="12"/>
        <w:ind w:left="307"/>
        <w:rPr>
          <w:spacing w:val="-2"/>
        </w:rPr>
      </w:pPr>
    </w:p>
    <w:p w14:paraId="70F9FD75">
      <w:pPr>
        <w:pStyle w:val="5"/>
        <w:spacing w:before="12"/>
        <w:rPr>
          <w:spacing w:val="-2"/>
        </w:rPr>
      </w:pPr>
      <w:r>
        <w:rPr>
          <w:spacing w:val="-2"/>
        </w:rPr>
        <w:t xml:space="preserve">INSERT INTO Student (StudentID, StudentName, Age, ClassName, City) </w:t>
      </w:r>
    </w:p>
    <w:p w14:paraId="36357FF9">
      <w:pPr>
        <w:pStyle w:val="5"/>
        <w:spacing w:before="12"/>
        <w:rPr>
          <w:spacing w:val="-2"/>
        </w:rPr>
      </w:pPr>
      <w:r>
        <w:rPr>
          <w:spacing w:val="-2"/>
        </w:rPr>
        <w:t>VALUES</w:t>
      </w:r>
    </w:p>
    <w:p w14:paraId="04F249F4">
      <w:pPr>
        <w:pStyle w:val="5"/>
        <w:spacing w:before="12"/>
        <w:rPr>
          <w:spacing w:val="-2"/>
        </w:rPr>
      </w:pPr>
      <w:r>
        <w:rPr>
          <w:spacing w:val="-2"/>
        </w:rPr>
        <w:t>(1, 'Aarav Shah', 18, 'FYBSc IT', 'Mumbai'),</w:t>
      </w:r>
    </w:p>
    <w:p w14:paraId="7A7D4415">
      <w:pPr>
        <w:pStyle w:val="5"/>
        <w:spacing w:before="12"/>
        <w:rPr>
          <w:spacing w:val="-2"/>
        </w:rPr>
      </w:pPr>
      <w:r>
        <w:rPr>
          <w:spacing w:val="-2"/>
        </w:rPr>
        <w:t>(2, 'Meera Joshi', 19, 'FYBCA', 'Pune'),</w:t>
      </w:r>
    </w:p>
    <w:p w14:paraId="736AAB5B">
      <w:pPr>
        <w:pStyle w:val="5"/>
        <w:spacing w:before="12"/>
        <w:rPr>
          <w:spacing w:val="-2"/>
        </w:rPr>
      </w:pPr>
      <w:r>
        <w:rPr>
          <w:spacing w:val="-2"/>
        </w:rPr>
        <w:t>(3, 'Rohan Patil', 20, 'SYBSc IT', 'Nashik'),</w:t>
      </w:r>
    </w:p>
    <w:p w14:paraId="4BDCBCF6">
      <w:pPr>
        <w:pStyle w:val="5"/>
        <w:spacing w:before="12"/>
        <w:rPr>
          <w:spacing w:val="-2"/>
        </w:rPr>
      </w:pPr>
      <w:r>
        <w:rPr>
          <w:spacing w:val="-2"/>
        </w:rPr>
        <w:t>(4, 'Ananya Sen', 18, 'FYBSc CS', 'Mumbai'),</w:t>
      </w:r>
    </w:p>
    <w:p w14:paraId="335E572E">
      <w:pPr>
        <w:pStyle w:val="5"/>
        <w:spacing w:before="12"/>
        <w:rPr>
          <w:spacing w:val="-2"/>
        </w:rPr>
      </w:pPr>
      <w:r>
        <w:rPr>
          <w:spacing w:val="-2"/>
        </w:rPr>
        <w:t>(5, 'Kabir Verma', 19, 'SYBCA', 'Thane'),</w:t>
      </w:r>
    </w:p>
    <w:p w14:paraId="0C3D9BD3">
      <w:pPr>
        <w:pStyle w:val="5"/>
        <w:spacing w:before="12"/>
        <w:rPr>
          <w:spacing w:val="-2"/>
        </w:rPr>
      </w:pPr>
      <w:r>
        <w:rPr>
          <w:spacing w:val="-2"/>
        </w:rPr>
        <w:t>(6, 'Isha Gupta', 20, 'SYBSc CS', 'Pune'),</w:t>
      </w:r>
    </w:p>
    <w:p w14:paraId="018C7D84">
      <w:pPr>
        <w:pStyle w:val="5"/>
        <w:spacing w:before="12"/>
        <w:rPr>
          <w:spacing w:val="-2"/>
        </w:rPr>
      </w:pPr>
      <w:r>
        <w:rPr>
          <w:spacing w:val="-2"/>
        </w:rPr>
        <w:t>(7, 'Aditya Rao', 18, 'FYBSc IT', 'Nagpur'),</w:t>
      </w:r>
    </w:p>
    <w:p w14:paraId="387521B6">
      <w:pPr>
        <w:pStyle w:val="5"/>
        <w:spacing w:before="12"/>
        <w:rPr>
          <w:spacing w:val="-2"/>
        </w:rPr>
      </w:pPr>
      <w:r>
        <w:rPr>
          <w:spacing w:val="-2"/>
        </w:rPr>
        <w:t>(8, 'Sanya Malhotra', 21, 'TYBSc IT', 'Mumbai'),</w:t>
      </w:r>
    </w:p>
    <w:p w14:paraId="4071C023">
      <w:pPr>
        <w:pStyle w:val="5"/>
        <w:spacing w:before="12"/>
        <w:rPr>
          <w:spacing w:val="-2"/>
        </w:rPr>
      </w:pPr>
      <w:r>
        <w:rPr>
          <w:spacing w:val="-2"/>
        </w:rPr>
        <w:t>(9, 'Vidyut Nair', 19, 'FYBCA', 'Thane'),</w:t>
      </w:r>
    </w:p>
    <w:p w14:paraId="121A9152">
      <w:pPr>
        <w:pStyle w:val="5"/>
        <w:spacing w:before="12"/>
        <w:rPr>
          <w:spacing w:val="-2"/>
        </w:rPr>
      </w:pPr>
      <w:r>
        <w:rPr>
          <w:spacing w:val="-2"/>
        </w:rPr>
        <w:t>(10, 'Tanvi Deshmukh', 20, 'SYBSc CS', 'Pune');</w:t>
      </w:r>
    </w:p>
    <w:p w14:paraId="4E368D8B">
      <w:pPr>
        <w:pStyle w:val="5"/>
        <w:spacing w:before="12"/>
        <w:rPr>
          <w:spacing w:val="-2"/>
        </w:rPr>
      </w:pPr>
    </w:p>
    <w:p w14:paraId="538ED0F5">
      <w:pPr>
        <w:pStyle w:val="5"/>
      </w:pPr>
    </w:p>
    <w:p w14:paraId="368131A1">
      <w:pPr>
        <w:pStyle w:val="5"/>
      </w:pPr>
    </w:p>
    <w:p w14:paraId="35408258">
      <w:pPr>
        <w:pStyle w:val="5"/>
      </w:pPr>
    </w:p>
    <w:p w14:paraId="26ADF697">
      <w:pPr>
        <w:pStyle w:val="5"/>
        <w:sectPr>
          <w:headerReference r:id="rId3" w:type="default"/>
          <w:footerReference r:id="rId4" w:type="default"/>
          <w:pgSz w:w="11910" w:h="16840"/>
          <w:pgMar w:top="1180" w:right="992" w:bottom="1240" w:left="1133" w:header="749" w:footer="1051" w:gutter="0"/>
          <w:cols w:space="720" w:num="1"/>
        </w:sectPr>
      </w:pPr>
      <w:r>
        <w:rPr>
          <w:lang w:val="en-IN" w:eastAsia="en-IN"/>
        </w:rPr>
        <w:drawing>
          <wp:inline distT="0" distB="0" distL="114300" distR="114300">
            <wp:extent cx="6197600" cy="3082290"/>
            <wp:effectExtent l="0" t="0" r="0" b="3810"/>
            <wp:docPr id="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45AFD">
      <w:pPr>
        <w:pStyle w:val="5"/>
      </w:pPr>
    </w:p>
    <w:p w14:paraId="50272F07">
      <w:pPr>
        <w:pStyle w:val="2"/>
        <w:spacing w:before="1" w:after="30"/>
      </w:pPr>
      <w:r>
        <w:t>Q4) Create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Course 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rPr>
          <w:spacing w:val="-2"/>
        </w:rPr>
        <w:t>fields:</w:t>
      </w:r>
    </w:p>
    <w:tbl>
      <w:tblPr>
        <w:tblStyle w:val="4"/>
        <w:tblW w:w="0" w:type="auto"/>
        <w:tblInd w:w="347" w:type="dxa"/>
        <w:tblBorders>
          <w:top w:val="triple" w:color="000000" w:sz="4" w:space="0"/>
          <w:left w:val="triple" w:color="000000" w:sz="4" w:space="0"/>
          <w:bottom w:val="triple" w:color="000000" w:sz="4" w:space="0"/>
          <w:right w:val="triple" w:color="000000" w:sz="4" w:space="0"/>
          <w:insideH w:val="triple" w:color="000000" w:sz="4" w:space="0"/>
          <w:insideV w:val="trip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5"/>
        <w:gridCol w:w="1892"/>
      </w:tblGrid>
      <w:tr w14:paraId="58D9913C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1715" w:type="dxa"/>
            <w:shd w:val="clear" w:color="auto" w:fill="D9D9D9"/>
          </w:tcPr>
          <w:p w14:paraId="58996BE3">
            <w:pPr>
              <w:pStyle w:val="7"/>
              <w:spacing w:before="0" w:line="261" w:lineRule="exact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892" w:type="dxa"/>
            <w:shd w:val="clear" w:color="auto" w:fill="D9D9D9"/>
          </w:tcPr>
          <w:p w14:paraId="6A556824">
            <w:pPr>
              <w:pStyle w:val="7"/>
              <w:spacing w:before="0" w:line="261" w:lineRule="exact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14:paraId="21F27C27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715" w:type="dxa"/>
          </w:tcPr>
          <w:p w14:paraId="48C87F7F">
            <w:pPr>
              <w:pStyle w:val="7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CourseID</w:t>
            </w:r>
          </w:p>
        </w:tc>
        <w:tc>
          <w:tcPr>
            <w:tcW w:w="1892" w:type="dxa"/>
          </w:tcPr>
          <w:p w14:paraId="4923F099">
            <w:pPr>
              <w:pStyle w:val="7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14:paraId="6B971A7C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715" w:type="dxa"/>
          </w:tcPr>
          <w:p w14:paraId="5862BDC4">
            <w:pPr>
              <w:pStyle w:val="7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CourseName</w:t>
            </w:r>
          </w:p>
        </w:tc>
        <w:tc>
          <w:tcPr>
            <w:tcW w:w="1892" w:type="dxa"/>
          </w:tcPr>
          <w:p w14:paraId="64D33F02">
            <w:pPr>
              <w:pStyle w:val="7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</w:tr>
      <w:tr w14:paraId="23F9D481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715" w:type="dxa"/>
          </w:tcPr>
          <w:p w14:paraId="09BC8D5F">
            <w:pPr>
              <w:pStyle w:val="7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Duration</w:t>
            </w:r>
          </w:p>
        </w:tc>
        <w:tc>
          <w:tcPr>
            <w:tcW w:w="1892" w:type="dxa"/>
          </w:tcPr>
          <w:p w14:paraId="77E7160B">
            <w:pPr>
              <w:pStyle w:val="7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VARCHAR(20)</w:t>
            </w:r>
          </w:p>
        </w:tc>
      </w:tr>
      <w:tr w14:paraId="2552850B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715" w:type="dxa"/>
          </w:tcPr>
          <w:p w14:paraId="75F81380">
            <w:pPr>
              <w:pStyle w:val="7"/>
              <w:spacing w:before="0"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Fees</w:t>
            </w:r>
          </w:p>
        </w:tc>
        <w:tc>
          <w:tcPr>
            <w:tcW w:w="1892" w:type="dxa"/>
          </w:tcPr>
          <w:p w14:paraId="138FC130">
            <w:pPr>
              <w:pStyle w:val="7"/>
              <w:spacing w:before="0" w:line="265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DECIMAL(10,2)</w:t>
            </w:r>
          </w:p>
        </w:tc>
      </w:tr>
    </w:tbl>
    <w:p w14:paraId="6D6F1F66">
      <w:pPr>
        <w:pStyle w:val="5"/>
        <w:ind w:left="307"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01B88378">
      <w:pPr>
        <w:pStyle w:val="6"/>
        <w:numPr>
          <w:ilvl w:val="0"/>
          <w:numId w:val="4"/>
        </w:numPr>
        <w:tabs>
          <w:tab w:val="left" w:pos="1027"/>
        </w:tabs>
        <w:ind w:left="1027" w:hanging="36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table.</w:t>
      </w:r>
    </w:p>
    <w:p w14:paraId="161B985D">
      <w:pPr>
        <w:pStyle w:val="6"/>
        <w:numPr>
          <w:ilvl w:val="0"/>
          <w:numId w:val="4"/>
        </w:numPr>
        <w:tabs>
          <w:tab w:val="left" w:pos="1027"/>
        </w:tabs>
        <w:ind w:left="1027" w:hanging="360"/>
        <w:rPr>
          <w:sz w:val="24"/>
        </w:rPr>
      </w:pPr>
      <w:r>
        <w:rPr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CourseID.</w:t>
      </w:r>
    </w:p>
    <w:p w14:paraId="1F45CB63">
      <w:pPr>
        <w:pStyle w:val="6"/>
        <w:numPr>
          <w:ilvl w:val="0"/>
          <w:numId w:val="4"/>
        </w:numPr>
        <w:tabs>
          <w:tab w:val="left" w:pos="1027"/>
        </w:tabs>
        <w:spacing w:before="8"/>
        <w:ind w:left="1027" w:hanging="360"/>
        <w:rPr>
          <w:sz w:val="24"/>
        </w:rPr>
      </w:pP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records.</w:t>
      </w:r>
    </w:p>
    <w:p w14:paraId="30AAA862">
      <w:pPr>
        <w:pStyle w:val="6"/>
        <w:numPr>
          <w:ilvl w:val="0"/>
          <w:numId w:val="4"/>
        </w:numPr>
        <w:tabs>
          <w:tab w:val="left" w:pos="1027"/>
        </w:tabs>
        <w:spacing w:before="12"/>
        <w:ind w:left="1027" w:hanging="360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7CB02F11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38848D4F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06ED1058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1A6DE225">
      <w:r>
        <w:t>CREATE TABLE Course (</w:t>
      </w:r>
    </w:p>
    <w:p w14:paraId="444DD731">
      <w:r>
        <w:t>CourseID INT PRIMARY KEY,</w:t>
      </w:r>
    </w:p>
    <w:p w14:paraId="44EEAC4A">
      <w:r>
        <w:t>CourseName VARCHAR(50),</w:t>
      </w:r>
    </w:p>
    <w:p w14:paraId="6FD6ECDD">
      <w:r>
        <w:t>Duration VARCHAR(20),</w:t>
      </w:r>
    </w:p>
    <w:p w14:paraId="4D2B140E">
      <w:r>
        <w:t>Fees DECIMAL(10,2)</w:t>
      </w:r>
    </w:p>
    <w:p w14:paraId="5932D08A">
      <w:r>
        <w:t>);</w:t>
      </w:r>
    </w:p>
    <w:p w14:paraId="6726F5D8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13A19415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635A4953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07647486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  <w:r>
        <w:rPr>
          <w:spacing w:val="-2"/>
          <w:sz w:val="24"/>
          <w:lang w:val="en-IN" w:eastAsia="en-IN"/>
        </w:rPr>
        <w:drawing>
          <wp:inline distT="0" distB="0" distL="114300" distR="114300">
            <wp:extent cx="6198235" cy="3145790"/>
            <wp:effectExtent l="0" t="0" r="12065" b="3810"/>
            <wp:docPr id="140" name="Picture 140" descr="Screenshot 2026-08-16 223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Screenshot 2026-08-16 2234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823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BBD6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1C1FE2FF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19AB22DE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56649D38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66E60967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078E9943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7CC6AF43"/>
    <w:p w14:paraId="06685921"/>
    <w:p w14:paraId="3A4CA8DC"/>
    <w:p w14:paraId="69451841"/>
    <w:p w14:paraId="46C0CF4D"/>
    <w:p w14:paraId="5C9B661B">
      <w:r>
        <w:t>INSERT INTO Course (CourseID, CourseName, Duration, Fees)</w:t>
      </w:r>
    </w:p>
    <w:p w14:paraId="13F0B4B1">
      <w:r>
        <w:t>VALUES</w:t>
      </w:r>
    </w:p>
    <w:p w14:paraId="0F4983BD">
      <w:r>
        <w:t>(1, 'SQL Mastery', '2 Months', 4500.00),</w:t>
      </w:r>
    </w:p>
    <w:p w14:paraId="7112994A">
      <w:r>
        <w:t>(2, 'Python Basics', '3 Months', 6000.50),</w:t>
      </w:r>
    </w:p>
    <w:p w14:paraId="57CE0FBC">
      <w:r>
        <w:t>(3, 'Java Pro', '4 Months', 8000.00),</w:t>
      </w:r>
    </w:p>
    <w:p w14:paraId="0671B810">
      <w:r>
        <w:t>(4, 'Web Dev Boot', '6 Months', 12000.75),</w:t>
      </w:r>
    </w:p>
    <w:p w14:paraId="12B1685D">
      <w:r>
        <w:t>(5, 'Data Science', '6 Months', 15000.00);</w:t>
      </w:r>
    </w:p>
    <w:p w14:paraId="71EEE3D0">
      <w:r>
        <w:t>SELECT * FROM Course;</w:t>
      </w:r>
    </w:p>
    <w:p w14:paraId="6591BE02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11BB3313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3DDC81A9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54648129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  <w:r>
        <w:rPr>
          <w:spacing w:val="-2"/>
          <w:sz w:val="24"/>
          <w:lang w:val="en-IN" w:eastAsia="en-IN"/>
        </w:rPr>
        <w:drawing>
          <wp:inline distT="0" distB="0" distL="114300" distR="114300">
            <wp:extent cx="6203950" cy="2720340"/>
            <wp:effectExtent l="0" t="0" r="6350" b="10160"/>
            <wp:docPr id="142" name="Picture 142" descr="Screenshot 2026-08-16 223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Screenshot 2026-08-16 2239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5CAA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5960C947">
      <w:pPr>
        <w:pStyle w:val="6"/>
        <w:tabs>
          <w:tab w:val="left" w:pos="1027"/>
        </w:tabs>
        <w:spacing w:before="12"/>
        <w:ind w:left="0" w:firstLine="0"/>
        <w:rPr>
          <w:spacing w:val="-2"/>
          <w:sz w:val="24"/>
        </w:rPr>
      </w:pPr>
    </w:p>
    <w:p w14:paraId="2A5A2BE0">
      <w:pPr>
        <w:pStyle w:val="6"/>
        <w:tabs>
          <w:tab w:val="left" w:pos="1027"/>
        </w:tabs>
        <w:spacing w:before="12"/>
        <w:ind w:left="0" w:firstLine="0"/>
      </w:pPr>
    </w:p>
    <w:p w14:paraId="3013F0F6">
      <w:pPr>
        <w:pStyle w:val="6"/>
        <w:tabs>
          <w:tab w:val="left" w:pos="1027"/>
        </w:tabs>
        <w:spacing w:before="12"/>
        <w:ind w:left="0" w:firstLine="0"/>
      </w:pPr>
      <w:r>
        <w:rPr>
          <w:lang w:val="en-IN" w:eastAsia="en-IN"/>
        </w:rPr>
        <w:drawing>
          <wp:inline distT="0" distB="0" distL="114300" distR="114300">
            <wp:extent cx="6203950" cy="3082290"/>
            <wp:effectExtent l="0" t="0" r="6350" b="3810"/>
            <wp:docPr id="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6452">
      <w:pPr>
        <w:pStyle w:val="6"/>
        <w:tabs>
          <w:tab w:val="left" w:pos="1027"/>
        </w:tabs>
        <w:spacing w:before="12"/>
        <w:ind w:left="0" w:firstLine="0"/>
      </w:pPr>
    </w:p>
    <w:p w14:paraId="1828C93A">
      <w:pPr>
        <w:pStyle w:val="2"/>
      </w:pPr>
      <w:r>
        <w:t>Q5) Write</w:t>
      </w:r>
      <w:r>
        <w:rPr>
          <w:spacing w:val="-5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</w:t>
      </w:r>
      <w:r>
        <w:rPr>
          <w:spacing w:val="-2"/>
        </w:rPr>
        <w:t xml:space="preserve"> table.</w:t>
      </w:r>
    </w:p>
    <w:p w14:paraId="7581C274">
      <w:pPr>
        <w:pStyle w:val="5"/>
        <w:spacing w:before="7"/>
        <w:ind w:left="307"/>
      </w:pPr>
      <w:r>
        <w:rPr>
          <w:spacing w:val="-2"/>
        </w:rPr>
        <w:t>Display:</w:t>
      </w:r>
    </w:p>
    <w:p w14:paraId="3E975241">
      <w:pPr>
        <w:pStyle w:val="6"/>
        <w:numPr>
          <w:ilvl w:val="0"/>
          <w:numId w:val="5"/>
        </w:numPr>
        <w:tabs>
          <w:tab w:val="left" w:pos="1027"/>
        </w:tabs>
        <w:spacing w:before="8"/>
        <w:ind w:left="1027" w:hanging="360"/>
        <w:rPr>
          <w:sz w:val="24"/>
        </w:rPr>
      </w:pPr>
      <w:r>
        <w:rPr>
          <w:spacing w:val="-2"/>
          <w:sz w:val="24"/>
        </w:rPr>
        <w:t>StudentName</w:t>
      </w:r>
    </w:p>
    <w:p w14:paraId="5049E015">
      <w:pPr>
        <w:pStyle w:val="6"/>
        <w:numPr>
          <w:ilvl w:val="0"/>
          <w:numId w:val="5"/>
        </w:numPr>
        <w:tabs>
          <w:tab w:val="left" w:pos="1027"/>
        </w:tabs>
        <w:spacing w:before="12"/>
        <w:ind w:left="1027" w:hanging="360"/>
        <w:rPr>
          <w:sz w:val="24"/>
        </w:rPr>
      </w:pPr>
      <w:r>
        <w:rPr>
          <w:spacing w:val="-2"/>
          <w:sz w:val="24"/>
        </w:rPr>
        <w:t>ClassName</w:t>
      </w:r>
    </w:p>
    <w:p w14:paraId="2662063D">
      <w:pPr>
        <w:pStyle w:val="6"/>
        <w:numPr>
          <w:ilvl w:val="0"/>
          <w:numId w:val="5"/>
        </w:numPr>
        <w:tabs>
          <w:tab w:val="left" w:pos="1027"/>
        </w:tabs>
        <w:spacing w:before="7"/>
        <w:ind w:left="1027" w:hanging="360"/>
        <w:rPr>
          <w:sz w:val="24"/>
        </w:rPr>
      </w:pPr>
      <w:r>
        <w:rPr>
          <w:spacing w:val="-4"/>
          <w:sz w:val="24"/>
        </w:rPr>
        <w:t>City</w:t>
      </w:r>
    </w:p>
    <w:p w14:paraId="204DBCCC">
      <w:pPr>
        <w:pStyle w:val="5"/>
        <w:spacing w:before="12"/>
        <w:ind w:left="307"/>
      </w:pPr>
      <w:r>
        <w:t>Expected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columns.</w:t>
      </w:r>
    </w:p>
    <w:p w14:paraId="3DD51960">
      <w:pPr>
        <w:pStyle w:val="5"/>
        <w:spacing w:before="19"/>
      </w:pPr>
    </w:p>
    <w:p w14:paraId="3905C851">
      <w:pPr>
        <w:pStyle w:val="5"/>
        <w:spacing w:before="19"/>
      </w:pPr>
    </w:p>
    <w:p w14:paraId="3BC19E5E">
      <w:pPr>
        <w:rPr>
          <w:sz w:val="24"/>
          <w:szCs w:val="24"/>
        </w:rPr>
      </w:pPr>
      <w:r>
        <w:rPr>
          <w:sz w:val="24"/>
          <w:szCs w:val="24"/>
        </w:rPr>
        <w:t>Select StudentName, ClassName, City</w:t>
      </w:r>
    </w:p>
    <w:p w14:paraId="0AADBEE0">
      <w:pPr>
        <w:rPr>
          <w:sz w:val="24"/>
          <w:szCs w:val="24"/>
        </w:rPr>
      </w:pPr>
      <w:r>
        <w:rPr>
          <w:sz w:val="24"/>
          <w:szCs w:val="24"/>
        </w:rPr>
        <w:t>FROM Student;</w:t>
      </w:r>
    </w:p>
    <w:p w14:paraId="5DBB33D2">
      <w:pPr>
        <w:rPr>
          <w:sz w:val="24"/>
          <w:szCs w:val="24"/>
        </w:rPr>
      </w:pPr>
    </w:p>
    <w:p w14:paraId="1C8944C4">
      <w:pPr>
        <w:pStyle w:val="5"/>
        <w:spacing w:before="19"/>
      </w:pPr>
    </w:p>
    <w:p w14:paraId="22CAC9AD">
      <w:pPr>
        <w:pStyle w:val="5"/>
        <w:spacing w:before="19"/>
      </w:pPr>
      <w:r>
        <w:rPr>
          <w:lang w:val="en-IN" w:eastAsia="en-IN"/>
        </w:rPr>
        <w:drawing>
          <wp:inline distT="0" distB="0" distL="114300" distR="114300">
            <wp:extent cx="6203950" cy="2886075"/>
            <wp:effectExtent l="0" t="0" r="6350" b="9525"/>
            <wp:docPr id="143" name="Picture 143" descr="Screenshot 2026-08-16 230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Screenshot 2026-08-16 2306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30E6">
      <w:pPr>
        <w:pStyle w:val="5"/>
        <w:spacing w:before="19"/>
      </w:pPr>
    </w:p>
    <w:p w14:paraId="4CB6F01A">
      <w:pPr>
        <w:pStyle w:val="5"/>
        <w:spacing w:before="19"/>
      </w:pPr>
      <w:r>
        <w:rPr>
          <w:lang w:val="en-IN" w:eastAsia="en-IN"/>
        </w:rPr>
        <w:drawing>
          <wp:inline distT="0" distB="0" distL="114300" distR="114300">
            <wp:extent cx="6212205" cy="2846705"/>
            <wp:effectExtent l="0" t="0" r="10795" b="10795"/>
            <wp:docPr id="144" name="Picture 144" descr="Screenshot 2026-08-16 230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Screenshot 2026-08-16 2306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220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8CA3">
      <w:pPr>
        <w:pStyle w:val="5"/>
        <w:spacing w:before="19"/>
      </w:pPr>
    </w:p>
    <w:p w14:paraId="663C7D22">
      <w:pPr>
        <w:pStyle w:val="5"/>
        <w:spacing w:before="19"/>
      </w:pPr>
    </w:p>
    <w:p w14:paraId="478A9213">
      <w:pPr>
        <w:pStyle w:val="5"/>
        <w:spacing w:before="19"/>
      </w:pPr>
    </w:p>
    <w:p w14:paraId="52100A62">
      <w:pPr>
        <w:pStyle w:val="2"/>
        <w:spacing w:before="1"/>
      </w:pPr>
      <w:r>
        <w:t>Q6)</w:t>
      </w:r>
      <w:r>
        <w:rPr>
          <w:spacing w:val="2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</w:t>
      </w:r>
      <w:r>
        <w:rPr>
          <w:spacing w:val="-2"/>
        </w:rPr>
        <w:t xml:space="preserve"> table.</w:t>
      </w:r>
    </w:p>
    <w:p w14:paraId="4FCFF3E6">
      <w:pPr>
        <w:pStyle w:val="5"/>
        <w:spacing w:before="7" w:after="25"/>
        <w:ind w:left="307"/>
      </w:pP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environment:</w:t>
      </w:r>
    </w:p>
    <w:tbl>
      <w:tblPr>
        <w:tblStyle w:val="4"/>
        <w:tblW w:w="0" w:type="auto"/>
        <w:tblInd w:w="347" w:type="dxa"/>
        <w:tblBorders>
          <w:top w:val="triple" w:color="000000" w:sz="4" w:space="0"/>
          <w:left w:val="triple" w:color="000000" w:sz="4" w:space="0"/>
          <w:bottom w:val="triple" w:color="000000" w:sz="4" w:space="0"/>
          <w:right w:val="triple" w:color="000000" w:sz="4" w:space="0"/>
          <w:insideH w:val="triple" w:color="000000" w:sz="4" w:space="0"/>
          <w:insideV w:val="trip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3236"/>
      </w:tblGrid>
      <w:tr w14:paraId="04CF393A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402" w:type="dxa"/>
            <w:shd w:val="clear" w:color="auto" w:fill="D9D9D9"/>
          </w:tcPr>
          <w:p w14:paraId="4FD0D83F">
            <w:pPr>
              <w:pStyle w:val="7"/>
              <w:spacing w:before="5" w:line="261" w:lineRule="exact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Database</w:t>
            </w:r>
          </w:p>
        </w:tc>
        <w:tc>
          <w:tcPr>
            <w:tcW w:w="3236" w:type="dxa"/>
            <w:shd w:val="clear" w:color="auto" w:fill="D9D9D9"/>
          </w:tcPr>
          <w:p w14:paraId="71F0B749">
            <w:pPr>
              <w:pStyle w:val="7"/>
              <w:spacing w:before="5" w:line="261" w:lineRule="exact"/>
              <w:ind w:lef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</w:tr>
      <w:tr w14:paraId="6EF55CA0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402" w:type="dxa"/>
          </w:tcPr>
          <w:p w14:paraId="0EC42000">
            <w:pPr>
              <w:pStyle w:val="7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MySQL</w:t>
            </w:r>
          </w:p>
        </w:tc>
        <w:tc>
          <w:tcPr>
            <w:tcW w:w="3236" w:type="dxa"/>
          </w:tcPr>
          <w:p w14:paraId="70FE11F7">
            <w:pPr>
              <w:pStyle w:val="7"/>
              <w:spacing w:before="5" w:line="261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DESC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Student;</w:t>
            </w:r>
          </w:p>
        </w:tc>
      </w:tr>
      <w:tr w14:paraId="00BDFE29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402" w:type="dxa"/>
          </w:tcPr>
          <w:p w14:paraId="7B482296">
            <w:pPr>
              <w:pStyle w:val="7"/>
              <w:spacing w:before="0"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PostgreSQL</w:t>
            </w:r>
          </w:p>
        </w:tc>
        <w:tc>
          <w:tcPr>
            <w:tcW w:w="3236" w:type="dxa"/>
          </w:tcPr>
          <w:p w14:paraId="6F4EE0CB">
            <w:pPr>
              <w:pStyle w:val="7"/>
              <w:spacing w:before="0"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tudent</w:t>
            </w:r>
          </w:p>
        </w:tc>
      </w:tr>
      <w:tr w14:paraId="088E5CDD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402" w:type="dxa"/>
          </w:tcPr>
          <w:p w14:paraId="6C19B2C4">
            <w:pPr>
              <w:pStyle w:val="7"/>
              <w:spacing w:before="0"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SQLite</w:t>
            </w:r>
          </w:p>
        </w:tc>
        <w:tc>
          <w:tcPr>
            <w:tcW w:w="3236" w:type="dxa"/>
          </w:tcPr>
          <w:p w14:paraId="10984B2B">
            <w:pPr>
              <w:pStyle w:val="7"/>
              <w:spacing w:before="0"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PRAGMA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table_info(Student);</w:t>
            </w:r>
          </w:p>
        </w:tc>
      </w:tr>
    </w:tbl>
    <w:p w14:paraId="0A024138">
      <w:pPr>
        <w:pStyle w:val="2"/>
        <w:spacing w:before="265"/>
        <w:ind w:left="0"/>
      </w:pPr>
    </w:p>
    <w:p w14:paraId="28424570">
      <w:r>
        <w:t>--MYSOL Environment</w:t>
      </w:r>
    </w:p>
    <w:p w14:paraId="6C1DEFBF">
      <w:r>
        <w:t>DESC Student;………(only run this)</w:t>
      </w:r>
    </w:p>
    <w:p w14:paraId="30AF4C5C">
      <w:r>
        <w:t>--postgreSQL Environment</w:t>
      </w:r>
    </w:p>
    <w:p w14:paraId="013CDEF3">
      <w:r>
        <w:t>\d Student</w:t>
      </w:r>
    </w:p>
    <w:p w14:paraId="257C8027">
      <w:r>
        <w:t>--SQLite Environment</w:t>
      </w:r>
    </w:p>
    <w:p w14:paraId="369047FC">
      <w:r>
        <w:t>PRAGMA table_info(Student);</w:t>
      </w:r>
    </w:p>
    <w:p w14:paraId="5AA6D47E">
      <w:pPr>
        <w:pStyle w:val="2"/>
        <w:spacing w:before="265"/>
      </w:pPr>
    </w:p>
    <w:p w14:paraId="2A27A53D">
      <w:pPr>
        <w:pStyle w:val="2"/>
        <w:spacing w:before="265"/>
      </w:pPr>
      <w:r>
        <w:t>DESC Student;</w:t>
      </w:r>
    </w:p>
    <w:p w14:paraId="68F3DC35">
      <w:pPr>
        <w:pStyle w:val="2"/>
        <w:spacing w:before="265"/>
      </w:pPr>
      <w:r>
        <w:rPr>
          <w:lang w:val="en-IN" w:eastAsia="en-IN"/>
        </w:rPr>
        <w:drawing>
          <wp:inline distT="0" distB="0" distL="114300" distR="114300">
            <wp:extent cx="6205855" cy="3030855"/>
            <wp:effectExtent l="0" t="0" r="4445" b="4445"/>
            <wp:docPr id="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585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58D85">
      <w:pPr>
        <w:pStyle w:val="2"/>
        <w:spacing w:before="265"/>
      </w:pPr>
    </w:p>
    <w:p w14:paraId="3D7C9B8D">
      <w:pPr>
        <w:pStyle w:val="2"/>
        <w:spacing w:before="265"/>
      </w:pPr>
    </w:p>
    <w:p w14:paraId="7BD3A928">
      <w:pPr>
        <w:pStyle w:val="2"/>
        <w:spacing w:before="265"/>
      </w:pPr>
    </w:p>
    <w:p w14:paraId="6EB1217D">
      <w:pPr>
        <w:pStyle w:val="2"/>
        <w:spacing w:before="265"/>
      </w:pPr>
    </w:p>
    <w:p w14:paraId="6773AC39">
      <w:pPr>
        <w:pStyle w:val="2"/>
        <w:spacing w:before="265"/>
      </w:pPr>
    </w:p>
    <w:p w14:paraId="5CA85DBA">
      <w:pPr>
        <w:pStyle w:val="2"/>
        <w:spacing w:before="265"/>
      </w:pPr>
    </w:p>
    <w:p w14:paraId="36F6F4BE">
      <w:pPr>
        <w:pStyle w:val="2"/>
        <w:spacing w:before="265"/>
        <w:ind w:left="0"/>
      </w:pPr>
    </w:p>
    <w:p w14:paraId="4719A17D">
      <w:pPr>
        <w:pStyle w:val="2"/>
        <w:spacing w:before="265"/>
        <w:ind w:left="0"/>
      </w:pPr>
    </w:p>
    <w:p w14:paraId="2ADB4D63">
      <w:pPr>
        <w:pStyle w:val="2"/>
        <w:spacing w:before="265"/>
      </w:pPr>
      <w:r>
        <w:t>Q7)</w:t>
      </w:r>
      <w:r>
        <w:rPr>
          <w:spacing w:val="-1"/>
        </w:rPr>
        <w:t xml:space="preserve"> </w:t>
      </w:r>
      <w:r>
        <w:t>Prepare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students.csv and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table.</w:t>
      </w:r>
    </w:p>
    <w:p w14:paraId="0D1A72AD">
      <w:pPr>
        <w:pStyle w:val="5"/>
        <w:spacing w:before="12" w:after="25"/>
        <w:ind w:left="307"/>
      </w:pPr>
      <w:r>
        <w:t>The</w:t>
      </w:r>
      <w:r>
        <w:rPr>
          <w:spacing w:val="-3"/>
        </w:rPr>
        <w:t xml:space="preserve"> </w:t>
      </w:r>
      <w:r>
        <w:t>CSV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 xml:space="preserve">should </w:t>
      </w:r>
      <w:r>
        <w:rPr>
          <w:spacing w:val="-2"/>
        </w:rPr>
        <w:t>contain:</w:t>
      </w:r>
    </w:p>
    <w:tbl>
      <w:tblPr>
        <w:tblStyle w:val="4"/>
        <w:tblW w:w="0" w:type="auto"/>
        <w:tblInd w:w="347" w:type="dxa"/>
        <w:tblBorders>
          <w:top w:val="triple" w:color="000000" w:sz="4" w:space="0"/>
          <w:left w:val="triple" w:color="000000" w:sz="4" w:space="0"/>
          <w:bottom w:val="triple" w:color="000000" w:sz="4" w:space="0"/>
          <w:right w:val="triple" w:color="000000" w:sz="4" w:space="0"/>
          <w:insideH w:val="triple" w:color="000000" w:sz="4" w:space="0"/>
          <w:insideV w:val="trip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7"/>
        <w:gridCol w:w="1614"/>
        <w:gridCol w:w="610"/>
        <w:gridCol w:w="1374"/>
        <w:gridCol w:w="1028"/>
      </w:tblGrid>
      <w:tr w14:paraId="374C5013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297" w:type="dxa"/>
          </w:tcPr>
          <w:p w14:paraId="2F819890">
            <w:pPr>
              <w:pStyle w:val="7"/>
              <w:spacing w:before="5" w:line="261" w:lineRule="exact"/>
              <w:ind w:left="13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26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2"/>
                <w:sz w:val="24"/>
                <w:shd w:val="clear" w:color="auto" w:fill="D9D9D9"/>
              </w:rPr>
              <w:t>StudentID</w:t>
            </w:r>
            <w:r>
              <w:rPr>
                <w:rFonts w:ascii="Times New Roman"/>
                <w:b/>
                <w:color w:val="000000"/>
                <w:spacing w:val="4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1614" w:type="dxa"/>
          </w:tcPr>
          <w:p w14:paraId="1FB20979">
            <w:pPr>
              <w:pStyle w:val="7"/>
              <w:spacing w:before="5" w:line="261" w:lineRule="exact"/>
              <w:ind w:left="3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21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2"/>
                <w:sz w:val="24"/>
                <w:shd w:val="clear" w:color="auto" w:fill="D9D9D9"/>
              </w:rPr>
              <w:t>StudentName</w:t>
            </w:r>
            <w:r>
              <w:rPr>
                <w:rFonts w:ascii="Times New Roman"/>
                <w:b/>
                <w:color w:val="000000"/>
                <w:spacing w:val="4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610" w:type="dxa"/>
            <w:shd w:val="clear" w:color="auto" w:fill="D9D9D9"/>
          </w:tcPr>
          <w:p w14:paraId="0ECD313C">
            <w:pPr>
              <w:pStyle w:val="7"/>
              <w:spacing w:before="5" w:line="261" w:lineRule="exact"/>
              <w:ind w:left="8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Age</w:t>
            </w:r>
          </w:p>
        </w:tc>
        <w:tc>
          <w:tcPr>
            <w:tcW w:w="1374" w:type="dxa"/>
          </w:tcPr>
          <w:p w14:paraId="03182A0E">
            <w:pPr>
              <w:pStyle w:val="7"/>
              <w:spacing w:before="5" w:line="261" w:lineRule="exact"/>
              <w:ind w:left="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19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2"/>
                <w:sz w:val="24"/>
                <w:shd w:val="clear" w:color="auto" w:fill="D9D9D9"/>
              </w:rPr>
              <w:t>ClassName</w:t>
            </w:r>
            <w:r>
              <w:rPr>
                <w:rFonts w:ascii="Times New Roman"/>
                <w:b/>
                <w:color w:val="000000"/>
                <w:spacing w:val="4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1028" w:type="dxa"/>
            <w:shd w:val="clear" w:color="auto" w:fill="D9D9D9"/>
          </w:tcPr>
          <w:p w14:paraId="1E7A91E0">
            <w:pPr>
              <w:pStyle w:val="7"/>
              <w:spacing w:before="5" w:line="261" w:lineRule="exact"/>
              <w:ind w:left="8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City</w:t>
            </w:r>
          </w:p>
        </w:tc>
      </w:tr>
      <w:tr w14:paraId="2C0BDFEC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297" w:type="dxa"/>
          </w:tcPr>
          <w:p w14:paraId="7F8D0B0D">
            <w:pPr>
              <w:pStyle w:val="7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614" w:type="dxa"/>
          </w:tcPr>
          <w:p w14:paraId="1D441B13">
            <w:pPr>
              <w:pStyle w:val="7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Aarav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Shah</w:t>
            </w:r>
          </w:p>
        </w:tc>
        <w:tc>
          <w:tcPr>
            <w:tcW w:w="610" w:type="dxa"/>
          </w:tcPr>
          <w:p w14:paraId="36C6339E">
            <w:pPr>
              <w:pStyle w:val="7"/>
              <w:spacing w:before="5" w:line="261" w:lineRule="exact"/>
              <w:ind w:left="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1374" w:type="dxa"/>
          </w:tcPr>
          <w:p w14:paraId="1AF41E8B">
            <w:pPr>
              <w:pStyle w:val="7"/>
              <w:spacing w:before="5" w:line="261" w:lineRule="exact"/>
              <w:ind w:left="9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FYBSc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028" w:type="dxa"/>
          </w:tcPr>
          <w:p w14:paraId="295E0D02">
            <w:pPr>
              <w:pStyle w:val="7"/>
              <w:spacing w:before="5" w:line="261" w:lineRule="exact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Mumbai</w:t>
            </w:r>
          </w:p>
        </w:tc>
      </w:tr>
      <w:tr w14:paraId="11339950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297" w:type="dxa"/>
          </w:tcPr>
          <w:p w14:paraId="35D00D3B">
            <w:pPr>
              <w:pStyle w:val="7"/>
              <w:spacing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614" w:type="dxa"/>
          </w:tcPr>
          <w:p w14:paraId="5D9CA8C1">
            <w:pPr>
              <w:pStyle w:val="7"/>
              <w:spacing w:line="265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Meera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Joshi</w:t>
            </w:r>
          </w:p>
        </w:tc>
        <w:tc>
          <w:tcPr>
            <w:tcW w:w="610" w:type="dxa"/>
          </w:tcPr>
          <w:p w14:paraId="12C98C9B">
            <w:pPr>
              <w:pStyle w:val="7"/>
              <w:spacing w:line="265" w:lineRule="exact"/>
              <w:ind w:left="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1374" w:type="dxa"/>
          </w:tcPr>
          <w:p w14:paraId="27486F92">
            <w:pPr>
              <w:pStyle w:val="7"/>
              <w:spacing w:line="265" w:lineRule="exact"/>
              <w:ind w:left="9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FYBCA</w:t>
            </w:r>
          </w:p>
        </w:tc>
        <w:tc>
          <w:tcPr>
            <w:tcW w:w="1028" w:type="dxa"/>
          </w:tcPr>
          <w:p w14:paraId="64A24996">
            <w:pPr>
              <w:pStyle w:val="7"/>
              <w:spacing w:line="265" w:lineRule="exact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Pune</w:t>
            </w:r>
          </w:p>
        </w:tc>
      </w:tr>
      <w:tr w14:paraId="6942ABB0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297" w:type="dxa"/>
          </w:tcPr>
          <w:p w14:paraId="1BA403A9">
            <w:pPr>
              <w:pStyle w:val="7"/>
              <w:spacing w:before="0"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614" w:type="dxa"/>
          </w:tcPr>
          <w:p w14:paraId="08D1E5A8">
            <w:pPr>
              <w:pStyle w:val="7"/>
              <w:spacing w:before="0" w:line="265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Rohan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Patil</w:t>
            </w:r>
          </w:p>
        </w:tc>
        <w:tc>
          <w:tcPr>
            <w:tcW w:w="610" w:type="dxa"/>
          </w:tcPr>
          <w:p w14:paraId="53BFBDEC">
            <w:pPr>
              <w:pStyle w:val="7"/>
              <w:spacing w:before="0" w:line="265" w:lineRule="exact"/>
              <w:ind w:left="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374" w:type="dxa"/>
          </w:tcPr>
          <w:p w14:paraId="5F8C2565">
            <w:pPr>
              <w:pStyle w:val="7"/>
              <w:spacing w:before="0" w:line="265" w:lineRule="exact"/>
              <w:ind w:left="9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SYBSc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028" w:type="dxa"/>
          </w:tcPr>
          <w:p w14:paraId="54256D29">
            <w:pPr>
              <w:pStyle w:val="7"/>
              <w:spacing w:before="0" w:line="265" w:lineRule="exact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Nashik</w:t>
            </w:r>
          </w:p>
        </w:tc>
      </w:tr>
    </w:tbl>
    <w:p w14:paraId="38AA50C9">
      <w:pPr>
        <w:pStyle w:val="5"/>
        <w:ind w:left="307"/>
      </w:pPr>
      <w:r>
        <w:t>The</w:t>
      </w:r>
      <w:r>
        <w:rPr>
          <w:spacing w:val="-2"/>
        </w:rPr>
        <w:t xml:space="preserve"> </w:t>
      </w:r>
      <w:r>
        <w:t xml:space="preserve">task should </w:t>
      </w:r>
      <w:r>
        <w:rPr>
          <w:spacing w:val="-2"/>
        </w:rPr>
        <w:t>include:</w:t>
      </w:r>
    </w:p>
    <w:p w14:paraId="51C7382A">
      <w:pPr>
        <w:pStyle w:val="6"/>
        <w:numPr>
          <w:ilvl w:val="0"/>
          <w:numId w:val="6"/>
        </w:numPr>
        <w:tabs>
          <w:tab w:val="left" w:pos="1027"/>
        </w:tabs>
        <w:ind w:left="1027" w:hanging="360"/>
        <w:rPr>
          <w:sz w:val="24"/>
        </w:rPr>
      </w:pPr>
      <w:r>
        <w:rPr>
          <w:sz w:val="24"/>
        </w:rPr>
        <w:t>Creating a matching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3BD5F78E">
      <w:pPr>
        <w:pStyle w:val="6"/>
        <w:numPr>
          <w:ilvl w:val="0"/>
          <w:numId w:val="6"/>
        </w:numPr>
        <w:tabs>
          <w:tab w:val="left" w:pos="1027"/>
        </w:tabs>
        <w:spacing w:before="1"/>
        <w:ind w:left="1027" w:hanging="360"/>
        <w:rPr>
          <w:sz w:val="24"/>
        </w:rPr>
      </w:pPr>
      <w:r>
        <w:rPr>
          <w:sz w:val="24"/>
        </w:rPr>
        <w:t>Importing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019E8FCD">
      <w:pPr>
        <w:pStyle w:val="6"/>
        <w:numPr>
          <w:ilvl w:val="0"/>
          <w:numId w:val="6"/>
        </w:numPr>
        <w:tabs>
          <w:tab w:val="left" w:pos="1027"/>
        </w:tabs>
        <w:spacing w:before="7"/>
        <w:ind w:left="1027" w:hanging="360"/>
        <w:rPr>
          <w:sz w:val="24"/>
        </w:rPr>
      </w:pPr>
      <w:r>
        <w:rPr>
          <w:sz w:val="24"/>
        </w:rPr>
        <w:t>Displaying</w:t>
      </w:r>
      <w:r>
        <w:rPr>
          <w:spacing w:val="-3"/>
          <w:sz w:val="24"/>
        </w:rPr>
        <w:t xml:space="preserve"> </w:t>
      </w:r>
      <w:r>
        <w:rPr>
          <w:sz w:val="24"/>
        </w:rPr>
        <w:t>imported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SELECT.</w:t>
      </w:r>
    </w:p>
    <w:p w14:paraId="5A744ECE">
      <w:pPr>
        <w:pStyle w:val="5"/>
        <w:spacing w:before="20"/>
      </w:pPr>
    </w:p>
    <w:p w14:paraId="65B70B30">
      <w:pPr>
        <w:pStyle w:val="5"/>
        <w:spacing w:before="20"/>
      </w:pPr>
    </w:p>
    <w:p w14:paraId="6E52AD84">
      <w:pPr>
        <w:pStyle w:val="5"/>
        <w:spacing w:before="20"/>
      </w:pPr>
    </w:p>
    <w:p w14:paraId="2ED30323">
      <w:pPr>
        <w:pStyle w:val="5"/>
        <w:spacing w:before="20"/>
      </w:pPr>
      <w:r>
        <w:t>LOAD DATA INFILE 'C:/Users/Acer/OneDrive/Desktop/SEM3/DBMS/Students.csv'</w:t>
      </w:r>
    </w:p>
    <w:p w14:paraId="1385DFEF">
      <w:pPr>
        <w:pStyle w:val="5"/>
        <w:spacing w:before="20"/>
      </w:pPr>
      <w:r>
        <w:t>INTO TABLE CSV_Student</w:t>
      </w:r>
    </w:p>
    <w:p w14:paraId="05344FDA">
      <w:pPr>
        <w:pStyle w:val="5"/>
        <w:spacing w:before="20"/>
      </w:pPr>
      <w:r>
        <w:t xml:space="preserve">FIELDS TERMINATED BY ',' </w:t>
      </w:r>
    </w:p>
    <w:p w14:paraId="6049C02F">
      <w:pPr>
        <w:pStyle w:val="5"/>
        <w:spacing w:before="20"/>
      </w:pPr>
      <w:r>
        <w:t xml:space="preserve">ENCLOSED BY '"' </w:t>
      </w:r>
    </w:p>
    <w:p w14:paraId="2A7B8C1B">
      <w:pPr>
        <w:pStyle w:val="5"/>
        <w:spacing w:before="20"/>
      </w:pPr>
      <w:r>
        <w:t xml:space="preserve">LINES TERMINATED BY '\n' </w:t>
      </w:r>
    </w:p>
    <w:p w14:paraId="36719763">
      <w:pPr>
        <w:pStyle w:val="5"/>
        <w:spacing w:before="20"/>
      </w:pPr>
      <w:r>
        <w:t>IGNORE 1 ROWS;</w:t>
      </w:r>
    </w:p>
    <w:p w14:paraId="6516804B">
      <w:pPr>
        <w:pStyle w:val="5"/>
        <w:spacing w:before="20"/>
      </w:pPr>
    </w:p>
    <w:p w14:paraId="6674B047">
      <w:pPr>
        <w:pStyle w:val="5"/>
        <w:spacing w:before="20"/>
      </w:pPr>
      <w:r>
        <w:t>SELECT * FROM CSV_Student;</w:t>
      </w:r>
    </w:p>
    <w:p w14:paraId="358E4F60">
      <w:pPr>
        <w:pStyle w:val="5"/>
        <w:spacing w:before="20"/>
      </w:pPr>
    </w:p>
    <w:p w14:paraId="5F1C9D7B">
      <w:pPr>
        <w:pStyle w:val="5"/>
        <w:spacing w:before="20"/>
      </w:pPr>
    </w:p>
    <w:p w14:paraId="0EA7112A">
      <w:pPr>
        <w:pStyle w:val="5"/>
        <w:spacing w:before="20"/>
      </w:pPr>
    </w:p>
    <w:p w14:paraId="27E7C4BB">
      <w:pPr>
        <w:pStyle w:val="5"/>
        <w:spacing w:before="20"/>
      </w:pPr>
      <w:r>
        <w:rPr>
          <w:lang w:val="en-IN" w:eastAsia="en-IN"/>
        </w:rPr>
        <w:drawing>
          <wp:inline distT="0" distB="0" distL="114300" distR="114300">
            <wp:extent cx="6203950" cy="3064510"/>
            <wp:effectExtent l="0" t="0" r="6350" b="8890"/>
            <wp:docPr id="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5134">
      <w:pPr>
        <w:pStyle w:val="5"/>
        <w:spacing w:before="20"/>
      </w:pPr>
    </w:p>
    <w:p w14:paraId="653A6BB7">
      <w:pPr>
        <w:pStyle w:val="5"/>
        <w:spacing w:before="20"/>
      </w:pPr>
    </w:p>
    <w:p w14:paraId="310283CB">
      <w:pPr>
        <w:pStyle w:val="2"/>
      </w:pPr>
      <w:r>
        <w:t>Q8) Create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EmployeeDB</w:t>
      </w:r>
      <w:r>
        <w:rPr>
          <w:spacing w:val="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 xml:space="preserve">named </w:t>
      </w:r>
      <w:r>
        <w:rPr>
          <w:spacing w:val="-2"/>
        </w:rPr>
        <w:t>Employee.</w:t>
      </w:r>
    </w:p>
    <w:p w14:paraId="310ABFD2">
      <w:pPr>
        <w:pStyle w:val="5"/>
        <w:spacing w:before="12" w:after="25"/>
        <w:ind w:left="307"/>
      </w:pPr>
      <w:r>
        <w:t>The table 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Style w:val="4"/>
        <w:tblW w:w="0" w:type="auto"/>
        <w:tblInd w:w="337" w:type="dxa"/>
        <w:tblBorders>
          <w:top w:val="triple" w:color="000000" w:sz="4" w:space="0"/>
          <w:left w:val="triple" w:color="000000" w:sz="4" w:space="0"/>
          <w:bottom w:val="triple" w:color="000000" w:sz="4" w:space="0"/>
          <w:right w:val="triple" w:color="000000" w:sz="4" w:space="0"/>
          <w:insideH w:val="triple" w:color="000000" w:sz="4" w:space="0"/>
          <w:insideV w:val="trip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7"/>
        <w:gridCol w:w="1887"/>
      </w:tblGrid>
      <w:tr w14:paraId="0196BC37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87" w:type="dxa"/>
          </w:tcPr>
          <w:p w14:paraId="73534F76">
            <w:pPr>
              <w:pStyle w:val="7"/>
              <w:spacing w:before="0" w:line="265" w:lineRule="exact"/>
              <w:ind w:left="23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24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z w:val="24"/>
                <w:shd w:val="clear" w:color="auto" w:fill="D9D9D9"/>
              </w:rPr>
              <w:t>Column</w:t>
            </w:r>
            <w:r>
              <w:rPr>
                <w:rFonts w:ascii="Times New Roman"/>
                <w:b/>
                <w:color w:val="000000"/>
                <w:spacing w:val="2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4"/>
                <w:sz w:val="24"/>
                <w:shd w:val="clear" w:color="auto" w:fill="D9D9D9"/>
              </w:rPr>
              <w:t>Name</w:t>
            </w:r>
            <w:r>
              <w:rPr>
                <w:rFonts w:ascii="Times New Roman"/>
                <w:b/>
                <w:color w:val="000000"/>
                <w:spacing w:val="8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1887" w:type="dxa"/>
            <w:shd w:val="clear" w:color="auto" w:fill="D9D9D9"/>
          </w:tcPr>
          <w:p w14:paraId="5898894B">
            <w:pPr>
              <w:pStyle w:val="7"/>
              <w:spacing w:before="0" w:line="265" w:lineRule="exact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14:paraId="340283A4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787" w:type="dxa"/>
          </w:tcPr>
          <w:p w14:paraId="5951F115">
            <w:pPr>
              <w:pStyle w:val="7"/>
              <w:spacing w:before="0" w:line="265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EmployeeID</w:t>
            </w:r>
          </w:p>
        </w:tc>
        <w:tc>
          <w:tcPr>
            <w:tcW w:w="1887" w:type="dxa"/>
          </w:tcPr>
          <w:p w14:paraId="38595E4D">
            <w:pPr>
              <w:pStyle w:val="7"/>
              <w:spacing w:before="0" w:line="265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14:paraId="1D3BA981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1787" w:type="dxa"/>
          </w:tcPr>
          <w:p w14:paraId="17CD4DAE">
            <w:pPr>
              <w:pStyle w:val="7"/>
              <w:spacing w:line="261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EmployeeName</w:t>
            </w:r>
          </w:p>
        </w:tc>
        <w:tc>
          <w:tcPr>
            <w:tcW w:w="1887" w:type="dxa"/>
          </w:tcPr>
          <w:p w14:paraId="02DDD31A">
            <w:pPr>
              <w:pStyle w:val="7"/>
              <w:spacing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</w:tr>
      <w:tr w14:paraId="56C8D4C4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87" w:type="dxa"/>
          </w:tcPr>
          <w:p w14:paraId="222FB32B">
            <w:pPr>
              <w:pStyle w:val="7"/>
              <w:spacing w:before="5" w:line="261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Department</w:t>
            </w:r>
          </w:p>
        </w:tc>
        <w:tc>
          <w:tcPr>
            <w:tcW w:w="1887" w:type="dxa"/>
          </w:tcPr>
          <w:p w14:paraId="46B1E998">
            <w:pPr>
              <w:pStyle w:val="7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  <w:tr w14:paraId="69BDB929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87" w:type="dxa"/>
          </w:tcPr>
          <w:p w14:paraId="16901895">
            <w:pPr>
              <w:pStyle w:val="7"/>
              <w:spacing w:before="5" w:line="261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Salary</w:t>
            </w:r>
          </w:p>
        </w:tc>
        <w:tc>
          <w:tcPr>
            <w:tcW w:w="1887" w:type="dxa"/>
          </w:tcPr>
          <w:p w14:paraId="36642B13">
            <w:pPr>
              <w:pStyle w:val="7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DECIMAL(10,2)</w:t>
            </w:r>
          </w:p>
        </w:tc>
      </w:tr>
    </w:tbl>
    <w:p w14:paraId="33B5CD3B">
      <w:pPr>
        <w:pStyle w:val="7"/>
        <w:spacing w:line="261" w:lineRule="exact"/>
        <w:ind w:left="0"/>
        <w:rPr>
          <w:rFonts w:ascii="Times New Roman"/>
          <w:sz w:val="24"/>
        </w:rPr>
      </w:pPr>
    </w:p>
    <w:tbl>
      <w:tblPr>
        <w:tblStyle w:val="4"/>
        <w:tblW w:w="0" w:type="auto"/>
        <w:tblInd w:w="347" w:type="dxa"/>
        <w:tblBorders>
          <w:top w:val="triple" w:color="000000" w:sz="4" w:space="0"/>
          <w:left w:val="triple" w:color="000000" w:sz="4" w:space="0"/>
          <w:bottom w:val="triple" w:color="000000" w:sz="4" w:space="0"/>
          <w:right w:val="triple" w:color="000000" w:sz="4" w:space="0"/>
          <w:insideH w:val="triple" w:color="000000" w:sz="4" w:space="0"/>
          <w:insideV w:val="trip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7"/>
        <w:gridCol w:w="1896"/>
      </w:tblGrid>
      <w:tr w14:paraId="67990F0D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67" w:type="dxa"/>
            <w:shd w:val="clear" w:color="auto" w:fill="D9D9D9"/>
          </w:tcPr>
          <w:p w14:paraId="535B4C30">
            <w:pPr>
              <w:pStyle w:val="7"/>
              <w:spacing w:before="5" w:line="261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896" w:type="dxa"/>
            <w:shd w:val="clear" w:color="auto" w:fill="D9D9D9"/>
          </w:tcPr>
          <w:p w14:paraId="524AFF22">
            <w:pPr>
              <w:pStyle w:val="7"/>
              <w:spacing w:before="5" w:line="261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14:paraId="69B1535D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67" w:type="dxa"/>
          </w:tcPr>
          <w:p w14:paraId="204D75BD">
            <w:pPr>
              <w:pStyle w:val="7"/>
              <w:spacing w:before="0"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896" w:type="dxa"/>
          </w:tcPr>
          <w:p w14:paraId="5D9E767C">
            <w:pPr>
              <w:pStyle w:val="7"/>
              <w:spacing w:before="0" w:line="265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</w:tbl>
    <w:p w14:paraId="7E1B9D44">
      <w:pPr>
        <w:pStyle w:val="5"/>
        <w:ind w:left="307"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63FA8618">
      <w:pPr>
        <w:pStyle w:val="6"/>
        <w:numPr>
          <w:ilvl w:val="0"/>
          <w:numId w:val="7"/>
        </w:numPr>
        <w:tabs>
          <w:tab w:val="left" w:pos="1027"/>
        </w:tabs>
        <w:ind w:left="1027" w:hanging="36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database.</w:t>
      </w:r>
    </w:p>
    <w:p w14:paraId="6429100D">
      <w:pPr>
        <w:pStyle w:val="6"/>
        <w:numPr>
          <w:ilvl w:val="0"/>
          <w:numId w:val="7"/>
        </w:numPr>
        <w:tabs>
          <w:tab w:val="left" w:pos="1027"/>
        </w:tabs>
        <w:spacing w:before="2"/>
        <w:ind w:left="1027" w:hanging="360"/>
        <w:rPr>
          <w:sz w:val="24"/>
        </w:rPr>
      </w:pPr>
      <w:r>
        <w:rPr>
          <w:sz w:val="24"/>
        </w:rPr>
        <w:t xml:space="preserve">Create the Employee </w:t>
      </w:r>
      <w:r>
        <w:rPr>
          <w:spacing w:val="-2"/>
          <w:sz w:val="24"/>
        </w:rPr>
        <w:t>table.</w:t>
      </w:r>
    </w:p>
    <w:p w14:paraId="53F02883">
      <w:pPr>
        <w:pStyle w:val="6"/>
        <w:numPr>
          <w:ilvl w:val="0"/>
          <w:numId w:val="7"/>
        </w:numPr>
        <w:tabs>
          <w:tab w:val="left" w:pos="1027"/>
        </w:tabs>
        <w:spacing w:before="12"/>
        <w:ind w:left="1027" w:hanging="360"/>
        <w:rPr>
          <w:sz w:val="24"/>
        </w:rPr>
      </w:pPr>
      <w:r>
        <w:rPr>
          <w:sz w:val="24"/>
        </w:rPr>
        <w:t>Insert 8 employee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3F1BD64A">
      <w:pPr>
        <w:pStyle w:val="6"/>
        <w:numPr>
          <w:ilvl w:val="0"/>
          <w:numId w:val="7"/>
        </w:numPr>
        <w:tabs>
          <w:tab w:val="left" w:pos="1027"/>
        </w:tabs>
        <w:spacing w:before="7"/>
        <w:ind w:left="1027" w:hanging="360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39B9B4AA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1C23D70D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51048600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446780A4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70741A9A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CREATE DATABASE EmployeeDB;</w:t>
      </w:r>
    </w:p>
    <w:p w14:paraId="13D4E18C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USE EmployeeDB;</w:t>
      </w:r>
    </w:p>
    <w:p w14:paraId="2D264DD5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6268225F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CREATE TABLE Employee (</w:t>
      </w:r>
    </w:p>
    <w:p w14:paraId="04771414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EmployeeID INT PRIMARY KEY,</w:t>
      </w:r>
    </w:p>
    <w:p w14:paraId="4AF01EED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EmployeeName VARCHAR(50),</w:t>
      </w:r>
    </w:p>
    <w:p w14:paraId="295A4204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Department VARCHAR(30),</w:t>
      </w:r>
    </w:p>
    <w:p w14:paraId="755C0135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Salary DECIMAL(10, 2),</w:t>
      </w:r>
    </w:p>
    <w:p w14:paraId="004F4906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City VARCHAR(30)</w:t>
      </w:r>
    </w:p>
    <w:p w14:paraId="77DE910E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);</w:t>
      </w:r>
    </w:p>
    <w:p w14:paraId="04446FDE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1083CE3B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INSERT INTO Employee</w:t>
      </w:r>
    </w:p>
    <w:p w14:paraId="3F3E2A51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VALUES</w:t>
      </w:r>
    </w:p>
    <w:p w14:paraId="3E60A88D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(101, 'John Doe', 'IT', 75000.00, 'New York'),</w:t>
      </w:r>
    </w:p>
    <w:p w14:paraId="1DC938F4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(102, 'Jane Smith', 'HR', 65000.00, 'Chicago'),</w:t>
      </w:r>
    </w:p>
    <w:p w14:paraId="206C2BD6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(103, 'Sam Brown', 'Finance', 82000.00, 'Boston'),</w:t>
      </w:r>
    </w:p>
    <w:p w14:paraId="7EDDA303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(104, 'Lisa Ray', 'IT', 78000.00, 'Seattle'),</w:t>
      </w:r>
    </w:p>
    <w:p w14:paraId="4C5856A1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(105, 'Mark Lee', 'Sales', 60000.00, 'Austin'),</w:t>
      </w:r>
    </w:p>
    <w:p w14:paraId="29BEF99E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(106, 'Anna Kim', 'Marketing', 68000.00, 'Denver'),</w:t>
      </w:r>
    </w:p>
    <w:p w14:paraId="2F729986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(107, 'Paul Jay', 'Finance', 81880.00, 'Miami'),</w:t>
      </w:r>
    </w:p>
    <w:p w14:paraId="1881BD0A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(108, 'Emma Watson', 'HR', 66000.00, 'Dallas');</w:t>
      </w:r>
    </w:p>
    <w:p w14:paraId="016A8D69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>SELECT * FROM Employee;</w:t>
      </w:r>
    </w:p>
    <w:p w14:paraId="5691441C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58AA0BDC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40E230D8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16346DA2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0E688035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  <w:lang w:val="en-IN" w:eastAsia="en-I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5899150</wp:posOffset>
            </wp:positionV>
            <wp:extent cx="6213475" cy="3130550"/>
            <wp:effectExtent l="0" t="0" r="9525" b="6350"/>
            <wp:wrapTight wrapText="bothSides">
              <wp:wrapPolygon>
                <wp:start x="0" y="0"/>
                <wp:lineTo x="0" y="21556"/>
                <wp:lineTo x="21545" y="21556"/>
                <wp:lineTo x="21545" y="0"/>
                <wp:lineTo x="0" y="0"/>
              </wp:wrapPolygon>
            </wp:wrapTight>
            <wp:docPr id="147" name="Picture 147" descr="C:\Users\Acer\OneDrive\Pictures\Screenshots\Screenshot 2026-08-17 1110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C:\Users\Acer\OneDrive\Pictures\Screenshots\Screenshot 2026-08-17 11104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/>
          <w:sz w:val="24"/>
          <w:lang w:val="en-IN" w:eastAsia="en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2613660</wp:posOffset>
            </wp:positionV>
            <wp:extent cx="6203950" cy="3103245"/>
            <wp:effectExtent l="0" t="0" r="6350" b="8255"/>
            <wp:wrapTight wrapText="bothSides">
              <wp:wrapPolygon>
                <wp:start x="0" y="0"/>
                <wp:lineTo x="0" y="21481"/>
                <wp:lineTo x="21578" y="21481"/>
                <wp:lineTo x="21578" y="0"/>
                <wp:lineTo x="0" y="0"/>
              </wp:wrapPolygon>
            </wp:wrapTight>
            <wp:docPr id="157" name="Picture 157" descr="Screenshot 2026-08-17 110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Screenshot 2026-08-17 11095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4"/>
          <w:lang w:val="en-IN" w:eastAsia="en-I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-628650</wp:posOffset>
            </wp:positionV>
            <wp:extent cx="6213475" cy="3108960"/>
            <wp:effectExtent l="0" t="0" r="9525" b="2540"/>
            <wp:wrapTight wrapText="bothSides">
              <wp:wrapPolygon>
                <wp:start x="0" y="0"/>
                <wp:lineTo x="0" y="21529"/>
                <wp:lineTo x="21545" y="21529"/>
                <wp:lineTo x="21545" y="0"/>
                <wp:lineTo x="0" y="0"/>
              </wp:wrapPolygon>
            </wp:wrapTight>
            <wp:docPr id="14" name="Picture 14" descr="C:\Users\Acer\OneDrive\Pictures\Screenshots\Screenshot 2026-08-17 110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\Users\Acer\OneDrive\Pictures\Screenshots\Screenshot 2026-08-17 110957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10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1B7726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610072FC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54481FC5">
      <w:pPr>
        <w:pStyle w:val="2"/>
        <w:spacing w:line="247" w:lineRule="auto"/>
        <w:ind w:left="0"/>
      </w:pPr>
      <w:r>
        <w:t>Q9)</w:t>
      </w:r>
      <w:r>
        <w:rPr>
          <w:spacing w:val="39"/>
        </w:rPr>
        <w:t xml:space="preserve"> </w:t>
      </w:r>
      <w:r>
        <w:t>Write</w:t>
      </w:r>
      <w:r>
        <w:rPr>
          <w:spacing w:val="36"/>
        </w:rPr>
        <w:t xml:space="preserve"> </w:t>
      </w:r>
      <w:r>
        <w:t>SQL</w:t>
      </w:r>
      <w:r>
        <w:rPr>
          <w:spacing w:val="36"/>
        </w:rPr>
        <w:t xml:space="preserve"> </w:t>
      </w:r>
      <w:r>
        <w:t>queries</w:t>
      </w:r>
      <w:r>
        <w:rPr>
          <w:spacing w:val="34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compare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difference</w:t>
      </w:r>
      <w:r>
        <w:rPr>
          <w:spacing w:val="36"/>
        </w:rPr>
        <w:t xml:space="preserve"> </w:t>
      </w:r>
      <w:r>
        <w:t>between</w:t>
      </w:r>
      <w:r>
        <w:rPr>
          <w:spacing w:val="38"/>
        </w:rPr>
        <w:t xml:space="preserve"> </w:t>
      </w:r>
      <w:r>
        <w:t>SELECT</w:t>
      </w:r>
      <w:r>
        <w:rPr>
          <w:spacing w:val="35"/>
        </w:rPr>
        <w:t xml:space="preserve"> </w:t>
      </w:r>
      <w:r>
        <w:t>*</w:t>
      </w:r>
      <w:r>
        <w:rPr>
          <w:spacing w:val="37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selecting specific columns.</w:t>
      </w:r>
    </w:p>
    <w:p w14:paraId="15633DC8">
      <w:pPr>
        <w:pStyle w:val="5"/>
        <w:spacing w:before="3"/>
        <w:ind w:left="307"/>
      </w:pPr>
      <w:r>
        <w:t>The</w:t>
      </w:r>
      <w:r>
        <w:rPr>
          <w:spacing w:val="-2"/>
        </w:rPr>
        <w:t xml:space="preserve"> </w:t>
      </w:r>
      <w:r>
        <w:t xml:space="preserve">task should </w:t>
      </w:r>
      <w:r>
        <w:rPr>
          <w:spacing w:val="-2"/>
        </w:rPr>
        <w:t>include:</w:t>
      </w:r>
    </w:p>
    <w:p w14:paraId="48453B55">
      <w:pPr>
        <w:pStyle w:val="6"/>
        <w:numPr>
          <w:ilvl w:val="0"/>
          <w:numId w:val="8"/>
        </w:numPr>
        <w:tabs>
          <w:tab w:val="left" w:pos="1027"/>
        </w:tabs>
        <w:spacing w:before="8"/>
        <w:ind w:left="1027" w:hanging="360"/>
        <w:rPr>
          <w:sz w:val="24"/>
        </w:rPr>
      </w:pP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using SELECT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Student;</w:t>
      </w:r>
    </w:p>
    <w:p w14:paraId="41D5B691">
      <w:pPr>
        <w:pStyle w:val="6"/>
        <w:numPr>
          <w:ilvl w:val="0"/>
          <w:numId w:val="8"/>
        </w:numPr>
        <w:tabs>
          <w:tab w:val="left" w:pos="1027"/>
        </w:tabs>
        <w:spacing w:before="7"/>
        <w:ind w:left="1027" w:hanging="360"/>
        <w:rPr>
          <w:sz w:val="24"/>
        </w:rPr>
      </w:pP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using SELECT</w:t>
      </w:r>
      <w:r>
        <w:rPr>
          <w:spacing w:val="-3"/>
          <w:sz w:val="24"/>
        </w:rPr>
        <w:t xml:space="preserve"> </w:t>
      </w:r>
      <w:r>
        <w:rPr>
          <w:sz w:val="24"/>
        </w:rPr>
        <w:t>StudentName,</w:t>
      </w:r>
      <w:r>
        <w:rPr>
          <w:spacing w:val="-3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Student;</w:t>
      </w:r>
    </w:p>
    <w:p w14:paraId="05180D41">
      <w:pPr>
        <w:pStyle w:val="6"/>
        <w:numPr>
          <w:ilvl w:val="0"/>
          <w:numId w:val="8"/>
        </w:numPr>
        <w:tabs>
          <w:tab w:val="left" w:pos="1027"/>
        </w:tabs>
        <w:spacing w:before="12"/>
        <w:ind w:left="1027" w:hanging="360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explaining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 between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outputs.</w:t>
      </w:r>
    </w:p>
    <w:p w14:paraId="01FE6D44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14CA23CA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0AC8F9A2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044F5C73">
      <w:pPr>
        <w:pStyle w:val="7"/>
        <w:spacing w:line="261" w:lineRule="exact"/>
        <w:ind w:left="0"/>
        <w:rPr>
          <w:rFonts w:hint="default" w:ascii="Times New Roman"/>
          <w:sz w:val="24"/>
        </w:rPr>
      </w:pPr>
      <w:r>
        <w:rPr>
          <w:rFonts w:hint="default" w:ascii="Times New Roman"/>
          <w:sz w:val="24"/>
        </w:rPr>
        <w:t>SELECT * FROM Student;</w:t>
      </w:r>
    </w:p>
    <w:p w14:paraId="4B5BBCE3">
      <w:pPr>
        <w:pStyle w:val="7"/>
        <w:spacing w:line="261" w:lineRule="exact"/>
        <w:ind w:left="0"/>
        <w:rPr>
          <w:rFonts w:hint="default" w:ascii="Times New Roman"/>
          <w:sz w:val="24"/>
        </w:rPr>
      </w:pPr>
    </w:p>
    <w:p w14:paraId="0AEBCD15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hint="default" w:ascii="Times New Roman"/>
          <w:sz w:val="24"/>
        </w:rPr>
        <w:t>SELECT StudentName, City FROM Student;</w:t>
      </w:r>
    </w:p>
    <w:p w14:paraId="35443B90">
      <w:pPr>
        <w:pStyle w:val="7"/>
        <w:spacing w:line="261" w:lineRule="exact"/>
        <w:ind w:left="0"/>
        <w:rPr>
          <w:rFonts w:hint="default" w:ascii="Times New Roman"/>
          <w:sz w:val="24"/>
        </w:rPr>
      </w:pPr>
    </w:p>
    <w:p w14:paraId="22779B77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56D1F6A2">
      <w:pPr>
        <w:pStyle w:val="7"/>
        <w:spacing w:line="261" w:lineRule="exact"/>
        <w:ind w:left="0"/>
        <w:rPr>
          <w:rFonts w:ascii="Times New Roman"/>
          <w:sz w:val="24"/>
          <w:lang w:val="en-IN" w:eastAsia="en-IN"/>
        </w:rPr>
      </w:pPr>
      <w:r>
        <w:rPr>
          <w:rFonts w:hint="default" w:ascii="Times New Roman"/>
          <w:sz w:val="24"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-26035</wp:posOffset>
            </wp:positionH>
            <wp:positionV relativeFrom="paragraph">
              <wp:posOffset>47625</wp:posOffset>
            </wp:positionV>
            <wp:extent cx="6203950" cy="2559685"/>
            <wp:effectExtent l="0" t="0" r="6350" b="5715"/>
            <wp:wrapTight wrapText="bothSides">
              <wp:wrapPolygon>
                <wp:start x="0" y="0"/>
                <wp:lineTo x="0" y="21541"/>
                <wp:lineTo x="21578" y="21541"/>
                <wp:lineTo x="21578" y="0"/>
                <wp:lineTo x="0" y="0"/>
              </wp:wrapPolygon>
            </wp:wrapTight>
            <wp:docPr id="2" name="Picture 2" descr="Screenshot 2026-08-17 123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7 1234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7034B">
      <w:pPr>
        <w:pStyle w:val="7"/>
        <w:spacing w:line="261" w:lineRule="exact"/>
        <w:ind w:left="0"/>
        <w:rPr>
          <w:rFonts w:ascii="Times New Roman"/>
          <w:sz w:val="24"/>
          <w:lang w:val="en-IN" w:eastAsia="en-IN"/>
        </w:rPr>
      </w:pPr>
    </w:p>
    <w:p w14:paraId="5D0A63D6">
      <w:pPr>
        <w:pStyle w:val="7"/>
        <w:spacing w:line="261" w:lineRule="exact"/>
        <w:ind w:left="0"/>
        <w:rPr>
          <w:rFonts w:hint="default" w:ascii="Times New Roman"/>
          <w:sz w:val="24"/>
          <w:lang w:val="en-US" w:eastAsia="en-IN"/>
        </w:rPr>
      </w:pPr>
    </w:p>
    <w:p w14:paraId="2A3A487E">
      <w:pPr>
        <w:pStyle w:val="7"/>
        <w:spacing w:line="261" w:lineRule="exact"/>
        <w:ind w:left="0"/>
        <w:rPr>
          <w:rFonts w:ascii="Times New Roman"/>
          <w:sz w:val="24"/>
          <w:lang w:val="en-IN" w:eastAsia="en-IN"/>
        </w:rPr>
      </w:pPr>
      <w:r>
        <w:rPr>
          <w:rFonts w:hint="default" w:ascii="Times New Roman"/>
          <w:sz w:val="24"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25400</wp:posOffset>
            </wp:positionV>
            <wp:extent cx="6210935" cy="2611755"/>
            <wp:effectExtent l="0" t="0" r="12065" b="4445"/>
            <wp:wrapTight wrapText="bothSides">
              <wp:wrapPolygon>
                <wp:start x="0" y="0"/>
                <wp:lineTo x="0" y="21532"/>
                <wp:lineTo x="21554" y="21532"/>
                <wp:lineTo x="21554" y="0"/>
                <wp:lineTo x="0" y="0"/>
              </wp:wrapPolygon>
            </wp:wrapTight>
            <wp:docPr id="3" name="Picture 3" descr="Screenshot 2026-08-17 123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17 12343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B8B80">
      <w:pPr>
        <w:pStyle w:val="7"/>
        <w:spacing w:line="261" w:lineRule="exact"/>
        <w:ind w:left="0"/>
        <w:rPr>
          <w:rFonts w:ascii="Times New Roman"/>
          <w:sz w:val="24"/>
          <w:lang w:val="en-IN" w:eastAsia="en-IN"/>
        </w:rPr>
      </w:pPr>
    </w:p>
    <w:p w14:paraId="79113769">
      <w:pPr>
        <w:pStyle w:val="7"/>
        <w:spacing w:line="261" w:lineRule="exact"/>
        <w:ind w:left="0"/>
        <w:rPr>
          <w:rFonts w:ascii="Times New Roman"/>
          <w:sz w:val="24"/>
          <w:lang w:val="en-IN" w:eastAsia="en-IN"/>
        </w:rPr>
      </w:pPr>
    </w:p>
    <w:p w14:paraId="3FD1B3C3">
      <w:pPr>
        <w:pStyle w:val="7"/>
        <w:spacing w:line="261" w:lineRule="exact"/>
        <w:ind w:left="0"/>
        <w:rPr>
          <w:rFonts w:ascii="Times New Roman"/>
          <w:sz w:val="24"/>
          <w:lang w:val="en-IN" w:eastAsia="en-IN"/>
        </w:rPr>
      </w:pPr>
    </w:p>
    <w:p w14:paraId="0161AEFC">
      <w:pPr>
        <w:pStyle w:val="7"/>
        <w:spacing w:line="261" w:lineRule="exact"/>
        <w:ind w:left="0"/>
        <w:rPr>
          <w:rFonts w:ascii="Times New Roman"/>
          <w:sz w:val="24"/>
          <w:lang w:val="en-IN" w:eastAsia="en-IN"/>
        </w:rPr>
      </w:pPr>
    </w:p>
    <w:p w14:paraId="6031C8C2">
      <w:pPr>
        <w:pStyle w:val="2"/>
      </w:pPr>
      <w:r>
        <w:t>Q10) Create a</w:t>
      </w:r>
      <w:r>
        <w:rPr>
          <w:spacing w:val="-4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for a</w:t>
      </w:r>
      <w:r>
        <w:rPr>
          <w:spacing w:val="-4"/>
        </w:rPr>
        <w:t xml:space="preserve"> </w:t>
      </w:r>
      <w:r>
        <w:t>mini</w:t>
      </w:r>
      <w:r>
        <w:rPr>
          <w:spacing w:val="-4"/>
        </w:rPr>
        <w:t xml:space="preserve"> </w:t>
      </w:r>
      <w:r>
        <w:t xml:space="preserve">college </w:t>
      </w:r>
      <w:r>
        <w:rPr>
          <w:spacing w:val="-2"/>
        </w:rPr>
        <w:t>database.</w:t>
      </w:r>
    </w:p>
    <w:p w14:paraId="7ACA5538">
      <w:pPr>
        <w:pStyle w:val="5"/>
        <w:spacing w:before="7"/>
        <w:ind w:left="307"/>
      </w:pPr>
      <w:r>
        <w:t>The</w:t>
      </w:r>
      <w:r>
        <w:rPr>
          <w:spacing w:val="-1"/>
        </w:rPr>
        <w:t xml:space="preserve"> </w:t>
      </w:r>
      <w:r>
        <w:t>script should</w:t>
      </w:r>
      <w:r>
        <w:rPr>
          <w:spacing w:val="1"/>
        </w:rPr>
        <w:t xml:space="preserve"> </w:t>
      </w:r>
      <w:r>
        <w:rPr>
          <w:spacing w:val="-2"/>
        </w:rPr>
        <w:t>include:</w:t>
      </w:r>
    </w:p>
    <w:p w14:paraId="370887EF">
      <w:pPr>
        <w:pStyle w:val="6"/>
        <w:numPr>
          <w:ilvl w:val="0"/>
          <w:numId w:val="9"/>
        </w:numPr>
        <w:tabs>
          <w:tab w:val="left" w:pos="1027"/>
        </w:tabs>
        <w:spacing w:before="7"/>
        <w:ind w:left="1027" w:hanging="360"/>
        <w:rPr>
          <w:sz w:val="24"/>
        </w:rPr>
      </w:pP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MiniCollegeDB.</w:t>
      </w:r>
    </w:p>
    <w:p w14:paraId="5A5F37EF">
      <w:pPr>
        <w:pStyle w:val="6"/>
        <w:numPr>
          <w:ilvl w:val="0"/>
          <w:numId w:val="9"/>
        </w:numPr>
        <w:tabs>
          <w:tab w:val="left" w:pos="1027"/>
        </w:tabs>
        <w:spacing w:before="12"/>
        <w:ind w:left="1027" w:hanging="360"/>
        <w:rPr>
          <w:sz w:val="24"/>
        </w:rPr>
      </w:pP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Student,</w:t>
      </w:r>
      <w:r>
        <w:rPr>
          <w:spacing w:val="1"/>
          <w:sz w:val="24"/>
        </w:rPr>
        <w:t xml:space="preserve"> </w:t>
      </w:r>
      <w:r>
        <w:rPr>
          <w:sz w:val="24"/>
        </w:rPr>
        <w:t>Course,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Faculty.</w:t>
      </w:r>
    </w:p>
    <w:p w14:paraId="49251164">
      <w:pPr>
        <w:pStyle w:val="6"/>
        <w:numPr>
          <w:ilvl w:val="0"/>
          <w:numId w:val="9"/>
        </w:numPr>
        <w:tabs>
          <w:tab w:val="left" w:pos="1027"/>
        </w:tabs>
        <w:spacing w:before="7"/>
        <w:ind w:left="1027" w:hanging="360"/>
        <w:rPr>
          <w:sz w:val="24"/>
        </w:rPr>
      </w:pPr>
      <w:r>
        <w:rPr>
          <w:sz w:val="24"/>
        </w:rPr>
        <w:t>Adding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data </w:t>
      </w:r>
      <w:r>
        <w:rPr>
          <w:spacing w:val="-2"/>
          <w:sz w:val="24"/>
        </w:rPr>
        <w:t>types.</w:t>
      </w:r>
    </w:p>
    <w:p w14:paraId="52043B15">
      <w:pPr>
        <w:pStyle w:val="6"/>
        <w:numPr>
          <w:ilvl w:val="0"/>
          <w:numId w:val="9"/>
        </w:numPr>
        <w:tabs>
          <w:tab w:val="left" w:pos="1027"/>
        </w:tabs>
        <w:spacing w:before="13"/>
        <w:ind w:left="1027" w:hanging="360"/>
        <w:rPr>
          <w:sz w:val="24"/>
        </w:rPr>
      </w:pPr>
      <w:r>
        <w:rPr>
          <w:sz w:val="24"/>
        </w:rPr>
        <w:t>Inserting</w:t>
      </w:r>
      <w:r>
        <w:rPr>
          <w:spacing w:val="-2"/>
          <w:sz w:val="24"/>
        </w:rPr>
        <w:t xml:space="preserve"> </w:t>
      </w:r>
      <w:r>
        <w:rPr>
          <w:sz w:val="24"/>
        </w:rPr>
        <w:t>at least 5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4144C426">
      <w:pPr>
        <w:pStyle w:val="6"/>
        <w:numPr>
          <w:ilvl w:val="0"/>
          <w:numId w:val="9"/>
        </w:numPr>
        <w:tabs>
          <w:tab w:val="left" w:pos="1027"/>
        </w:tabs>
        <w:spacing w:before="7"/>
        <w:ind w:left="1027" w:hanging="360"/>
        <w:rPr>
          <w:sz w:val="24"/>
        </w:rPr>
      </w:pPr>
      <w:r>
        <w:rPr>
          <w:sz w:val="24"/>
        </w:rPr>
        <w:t>Displaying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table.</w:t>
      </w:r>
    </w:p>
    <w:p w14:paraId="08F9D3C2">
      <w:pPr>
        <w:pStyle w:val="6"/>
        <w:numPr>
          <w:ilvl w:val="0"/>
          <w:numId w:val="9"/>
        </w:numPr>
        <w:tabs>
          <w:tab w:val="left" w:pos="1027"/>
        </w:tabs>
        <w:spacing w:before="12"/>
        <w:ind w:left="1027" w:hanging="360"/>
        <w:rPr>
          <w:sz w:val="24"/>
        </w:rPr>
      </w:pPr>
      <w:r>
        <w:rPr>
          <w:sz w:val="24"/>
        </w:rPr>
        <w:t>Viewing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table.</w:t>
      </w:r>
    </w:p>
    <w:p w14:paraId="6305B129">
      <w:pPr>
        <w:pStyle w:val="7"/>
        <w:spacing w:line="261" w:lineRule="exact"/>
        <w:ind w:left="0"/>
        <w:rPr>
          <w:rFonts w:ascii="Times New Roman"/>
          <w:sz w:val="24"/>
          <w:lang w:val="en-IN" w:eastAsia="en-IN"/>
        </w:rPr>
      </w:pPr>
    </w:p>
    <w:p w14:paraId="281BE7CA">
      <w:pPr>
        <w:pStyle w:val="7"/>
        <w:spacing w:line="261" w:lineRule="exact"/>
        <w:ind w:left="0"/>
        <w:rPr>
          <w:rFonts w:ascii="Times New Roman"/>
          <w:sz w:val="24"/>
          <w:lang w:val="en-IN" w:eastAsia="en-IN"/>
        </w:rPr>
      </w:pPr>
    </w:p>
    <w:p w14:paraId="10C4E6B1">
      <w:pPr>
        <w:pStyle w:val="7"/>
        <w:spacing w:line="261" w:lineRule="exact"/>
        <w:ind w:left="0"/>
        <w:rPr>
          <w:rFonts w:ascii="Times New Roman"/>
          <w:sz w:val="24"/>
          <w:lang w:val="en-IN" w:eastAsia="en-IN"/>
        </w:rPr>
      </w:pPr>
    </w:p>
    <w:p w14:paraId="31BE3A7A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CREATE DATABASE MiniCollegeDB;</w:t>
      </w:r>
    </w:p>
    <w:p w14:paraId="3E1D6F2D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USE MiniCollegeDB;</w:t>
      </w:r>
    </w:p>
    <w:p w14:paraId="2FD2B5E9">
      <w:pPr>
        <w:pStyle w:val="7"/>
        <w:spacing w:line="261" w:lineRule="exact"/>
        <w:ind w:left="0"/>
        <w:rPr>
          <w:rFonts w:hint="default"/>
        </w:rPr>
      </w:pPr>
    </w:p>
    <w:p w14:paraId="2F3548E9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-- Create Tables</w:t>
      </w:r>
    </w:p>
    <w:p w14:paraId="39A4D901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CREATE TABLE Student (SID INT PRIMARY KEY, SName VARCHAR(50));</w:t>
      </w:r>
    </w:p>
    <w:p w14:paraId="218C542E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CREATE TABLE Course (CID INT PRIMARY KEY, CName VARCHAR(50));</w:t>
      </w:r>
    </w:p>
    <w:p w14:paraId="41F81C5B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CREATE TABLE Faculty (FID INT PRIMARY KEY, FName VARCHAR(50));</w:t>
      </w:r>
    </w:p>
    <w:p w14:paraId="2EF8EBDA">
      <w:pPr>
        <w:pStyle w:val="7"/>
        <w:spacing w:line="261" w:lineRule="exact"/>
        <w:ind w:left="0"/>
        <w:rPr>
          <w:rFonts w:hint="default"/>
        </w:rPr>
      </w:pPr>
    </w:p>
    <w:p w14:paraId="77E91B5B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-- Insert Records</w:t>
      </w:r>
    </w:p>
    <w:p w14:paraId="05AFF2E6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INSERT INTO Student VALUES (1,'Ali'), (2, 'Ben'), (3, 'Cam'), (4, 'Dan'), (5, 'Eve');</w:t>
      </w:r>
    </w:p>
    <w:p w14:paraId="5D31C5C7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INSERT INTO Course VALUES (10, 'Math'), (11, 'Sci'), (12, 'Art'), (13, 'Lit'), (14, 'CS');</w:t>
      </w:r>
    </w:p>
    <w:p w14:paraId="46AC8CCD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INSERT INTO Faculty VALUES (100, 'Dr.X'),(101, 'Dr.Y'),(102,'Dr.Z'), (103, 'Dr.A'), (104, 'Dr.B');</w:t>
      </w:r>
    </w:p>
    <w:p w14:paraId="3EB75B86">
      <w:pPr>
        <w:pStyle w:val="7"/>
        <w:spacing w:line="261" w:lineRule="exact"/>
        <w:ind w:left="0"/>
        <w:rPr>
          <w:rFonts w:hint="default"/>
        </w:rPr>
      </w:pPr>
    </w:p>
    <w:p w14:paraId="70B8385D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-- View Tables</w:t>
      </w:r>
    </w:p>
    <w:p w14:paraId="4607E839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SELECT * FROM Student;</w:t>
      </w:r>
    </w:p>
    <w:p w14:paraId="74D951AE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SELECT * FROM Course;</w:t>
      </w:r>
    </w:p>
    <w:p w14:paraId="65843CE1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SELECT * FROM Faculty;</w:t>
      </w:r>
    </w:p>
    <w:p w14:paraId="505E89C0">
      <w:pPr>
        <w:pStyle w:val="7"/>
        <w:spacing w:line="261" w:lineRule="exact"/>
        <w:ind w:left="0"/>
        <w:rPr>
          <w:rFonts w:hint="default"/>
        </w:rPr>
      </w:pPr>
    </w:p>
    <w:p w14:paraId="6647D889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-- View Structure</w:t>
      </w:r>
    </w:p>
    <w:p w14:paraId="3C370600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DESC Student;</w:t>
      </w:r>
    </w:p>
    <w:p w14:paraId="21D9BB14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DESC Course;</w:t>
      </w:r>
    </w:p>
    <w:p w14:paraId="0FC674AA">
      <w:pPr>
        <w:pStyle w:val="7"/>
        <w:spacing w:line="261" w:lineRule="exact"/>
        <w:ind w:left="0"/>
        <w:rPr>
          <w:rFonts w:hint="default"/>
        </w:rPr>
      </w:pPr>
      <w:r>
        <w:rPr>
          <w:rFonts w:hint="default"/>
        </w:rPr>
        <w:t>DESC Faculty;</w:t>
      </w:r>
    </w:p>
    <w:p w14:paraId="4641E665">
      <w:pPr>
        <w:pStyle w:val="7"/>
        <w:spacing w:line="261" w:lineRule="exact"/>
        <w:ind w:left="0"/>
        <w:rPr>
          <w:rFonts w:hint="default"/>
        </w:rPr>
      </w:pPr>
    </w:p>
    <w:p w14:paraId="7789BBF2">
      <w:pPr>
        <w:pStyle w:val="7"/>
        <w:spacing w:line="261" w:lineRule="exact"/>
        <w:ind w:left="0"/>
        <w:rPr>
          <w:rFonts w:hint="default"/>
        </w:rPr>
      </w:pPr>
    </w:p>
    <w:p w14:paraId="4C7551F8">
      <w:pPr>
        <w:pStyle w:val="7"/>
        <w:spacing w:line="261" w:lineRule="exact"/>
        <w:ind w:left="0"/>
        <w:rPr>
          <w:rFonts w:ascii="Times New Roman"/>
          <w:sz w:val="24"/>
          <w:lang w:val="en-IN" w:eastAsia="en-IN"/>
        </w:rPr>
      </w:pPr>
    </w:p>
    <w:p w14:paraId="245FA978">
      <w:pPr>
        <w:pStyle w:val="7"/>
        <w:spacing w:line="261" w:lineRule="exact"/>
        <w:ind w:left="0"/>
        <w:rPr>
          <w:rFonts w:ascii="Times New Roman"/>
          <w:sz w:val="24"/>
          <w:lang w:val="en-IN" w:eastAsia="en-IN"/>
        </w:rPr>
      </w:pPr>
    </w:p>
    <w:p w14:paraId="2A2C058B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10F676DD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1F0CBC45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5192CD51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3CCBDC86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1A438B05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0E6929D9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568901D3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149EE40E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35C02F4F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35FC3D5F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63918954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066E22FF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47624939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18B2E448">
      <w:pPr>
        <w:pStyle w:val="7"/>
        <w:spacing w:line="261" w:lineRule="exact"/>
        <w:ind w:left="0"/>
        <w:rPr>
          <w:rFonts w:ascii="Times New Roman"/>
          <w:sz w:val="24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33655</wp:posOffset>
            </wp:positionH>
            <wp:positionV relativeFrom="paragraph">
              <wp:posOffset>341630</wp:posOffset>
            </wp:positionV>
            <wp:extent cx="6207760" cy="3077845"/>
            <wp:effectExtent l="0" t="0" r="2540" b="8255"/>
            <wp:wrapSquare wrapText="bothSides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776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784DFE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0713F360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22AC8DD9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032D5B82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hint="default" w:ascii="Times New Roman"/>
          <w:sz w:val="24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24130</wp:posOffset>
            </wp:positionH>
            <wp:positionV relativeFrom="paragraph">
              <wp:posOffset>745490</wp:posOffset>
            </wp:positionV>
            <wp:extent cx="6210935" cy="3089275"/>
            <wp:effectExtent l="0" t="0" r="12065" b="9525"/>
            <wp:wrapSquare wrapText="bothSides"/>
            <wp:docPr id="9" name="Picture 9" descr="Screenshot 2026-08-17 213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17 21374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AC84C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1A910CBF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50C25E5E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76B4C981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3CEF087B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36B19C46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53E3CBD0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0C9392A7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6D5EBD66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3B0A85A2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427DCAB6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6CDB24FB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25FDA07F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7AD421A4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hint="default" w:ascii="Times New Roman"/>
          <w:sz w:val="24"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15240</wp:posOffset>
            </wp:positionV>
            <wp:extent cx="6203950" cy="3368675"/>
            <wp:effectExtent l="0" t="0" r="6350" b="9525"/>
            <wp:wrapSquare wrapText="bothSides"/>
            <wp:docPr id="10" name="Picture 10" descr="Screenshot 2026-08-17 213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8-17 21380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D0858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3FC36768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51E1A6AE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08E16DE0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33DB7074">
      <w:pPr>
        <w:pStyle w:val="7"/>
        <w:spacing w:line="261" w:lineRule="exact"/>
        <w:ind w:left="0"/>
        <w:rPr>
          <w:rFonts w:ascii="Times New Roman"/>
          <w:sz w:val="24"/>
        </w:rPr>
      </w:pPr>
      <w:r>
        <w:rPr>
          <w:rFonts w:hint="default" w:ascii="Times New Roman"/>
          <w:sz w:val="24"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149225</wp:posOffset>
            </wp:positionV>
            <wp:extent cx="6202680" cy="3060065"/>
            <wp:effectExtent l="0" t="0" r="7620" b="635"/>
            <wp:wrapSquare wrapText="bothSides"/>
            <wp:docPr id="16" name="Picture 16" descr="Screenshot 2026-08-17 213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8-17 2138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18A3F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257724AB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30DF6474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32B06A73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787E4FF1">
      <w:pPr>
        <w:pStyle w:val="7"/>
        <w:spacing w:line="261" w:lineRule="exact"/>
        <w:ind w:left="0"/>
        <w:rPr>
          <w:rFonts w:ascii="Times New Roman"/>
          <w:sz w:val="24"/>
        </w:rPr>
      </w:pPr>
    </w:p>
    <w:p w14:paraId="15536994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201A62F1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47F0438C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3ED96871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0271B652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  <w:r>
        <w:rPr>
          <w:rFonts w:hint="default" w:ascii="Times New Roman"/>
          <w:sz w:val="24"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-53975</wp:posOffset>
            </wp:positionH>
            <wp:positionV relativeFrom="paragraph">
              <wp:posOffset>52705</wp:posOffset>
            </wp:positionV>
            <wp:extent cx="6205855" cy="3050540"/>
            <wp:effectExtent l="0" t="0" r="4445" b="10160"/>
            <wp:wrapSquare wrapText="bothSides"/>
            <wp:docPr id="18" name="Picture 18" descr="Screenshot 2026-08-17 213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8-17 21385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585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04C6A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19669F2E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217617AD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3262E4E2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3C32838E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  <w:r>
        <w:rPr>
          <w:rFonts w:hint="default" w:ascii="Times New Roman"/>
          <w:sz w:val="24"/>
          <w:lang w:val="en-U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-35560</wp:posOffset>
            </wp:positionH>
            <wp:positionV relativeFrom="paragraph">
              <wp:posOffset>635</wp:posOffset>
            </wp:positionV>
            <wp:extent cx="6203950" cy="3059430"/>
            <wp:effectExtent l="0" t="0" r="6350" b="1270"/>
            <wp:wrapSquare wrapText="bothSides"/>
            <wp:docPr id="19" name="Picture 19" descr="Screenshot 2026-08-17 213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8-17 21390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632A4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2BF3814C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4F770C6B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219E8EB5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211F54F9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642CA785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55AFC855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1125D2F2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08C09669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744439CC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7DE78182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4DCE11BD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  <w:r>
        <w:rPr>
          <w:rFonts w:hint="default" w:ascii="Times New Roman"/>
          <w:sz w:val="24"/>
          <w:lang w:val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40640</wp:posOffset>
            </wp:positionV>
            <wp:extent cx="6205855" cy="3053715"/>
            <wp:effectExtent l="0" t="0" r="4445" b="6985"/>
            <wp:wrapSquare wrapText="bothSides"/>
            <wp:docPr id="20" name="Picture 20" descr="Screenshot 2026-08-17 213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8-17 2139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585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0F574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7688B842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1B94D4E7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30603EB0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5ADFDF8A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  <w:r>
        <w:rPr>
          <w:rFonts w:hint="default" w:ascii="Times New Roman"/>
          <w:sz w:val="24"/>
          <w:lang w:val="en-U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-363220</wp:posOffset>
            </wp:positionH>
            <wp:positionV relativeFrom="paragraph">
              <wp:posOffset>137795</wp:posOffset>
            </wp:positionV>
            <wp:extent cx="6212205" cy="3088005"/>
            <wp:effectExtent l="0" t="0" r="10795" b="10795"/>
            <wp:wrapSquare wrapText="bothSides"/>
            <wp:docPr id="21" name="Picture 21" descr="Screenshot 2026-08-17 213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8-17 21394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220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2F142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0FDE9192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4EAA7B21">
      <w:pPr>
        <w:pStyle w:val="7"/>
        <w:spacing w:line="261" w:lineRule="exact"/>
        <w:ind w:left="0"/>
        <w:rPr>
          <w:rFonts w:hint="default" w:ascii="Times New Roman"/>
          <w:sz w:val="24"/>
          <w:lang w:val="en-US"/>
        </w:rPr>
      </w:pPr>
    </w:p>
    <w:p w14:paraId="680799AA"/>
    <w:p w14:paraId="64F3C124"/>
    <w:p w14:paraId="218C5273"/>
    <w:p w14:paraId="2B6B2AD7"/>
    <w:p w14:paraId="7488A040"/>
    <w:p w14:paraId="59A1CFFE"/>
    <w:p w14:paraId="20108FE6"/>
    <w:p w14:paraId="57F27062"/>
    <w:p w14:paraId="2C89D9CD"/>
    <w:p w14:paraId="566EE968"/>
    <w:p w14:paraId="3743CEFC"/>
    <w:p w14:paraId="16F2EF37"/>
    <w:p w14:paraId="28446EEF"/>
    <w:p w14:paraId="0BA55D41"/>
    <w:p w14:paraId="61DE8888"/>
    <w:p w14:paraId="1132F93B"/>
    <w:p w14:paraId="4BDFE934"/>
    <w:p w14:paraId="0C146C23"/>
    <w:p w14:paraId="1303522E"/>
    <w:p w14:paraId="7C09047B"/>
    <w:p w14:paraId="78C6323A"/>
    <w:p w14:paraId="7AD4EF1C"/>
    <w:p w14:paraId="17D194F4"/>
    <w:p w14:paraId="3F30918F"/>
    <w:p w14:paraId="74EACA57"/>
    <w:p w14:paraId="3928C636"/>
    <w:p w14:paraId="21D37F69"/>
    <w:p w14:paraId="09BAF70F"/>
    <w:p w14:paraId="0EE308CF"/>
    <w:p w14:paraId="5F8BD7A1"/>
    <w:p w14:paraId="510A0279"/>
    <w:p w14:paraId="7CFCB5A3">
      <w:pPr>
        <w:jc w:val="center"/>
        <w:rPr>
          <w:sz w:val="56"/>
          <w:szCs w:val="56"/>
        </w:rPr>
      </w:pPr>
    </w:p>
    <w:p w14:paraId="2E5706A4">
      <w:pPr>
        <w:jc w:val="center"/>
        <w:rPr>
          <w:sz w:val="56"/>
          <w:szCs w:val="56"/>
        </w:rPr>
      </w:pPr>
    </w:p>
    <w:p w14:paraId="0D50A47B">
      <w:pPr>
        <w:jc w:val="center"/>
        <w:rPr>
          <w:rFonts w:hint="default"/>
          <w:sz w:val="56"/>
          <w:szCs w:val="56"/>
          <w:lang w:val="en-US"/>
        </w:rPr>
      </w:pPr>
    </w:p>
    <w:p w14:paraId="21EC8215">
      <w:pPr>
        <w:jc w:val="center"/>
        <w:rPr>
          <w:rFonts w:hint="default"/>
          <w:sz w:val="56"/>
          <w:szCs w:val="56"/>
          <w:lang w:val="en-US"/>
        </w:rPr>
      </w:pPr>
    </w:p>
    <w:p w14:paraId="722DD7DD">
      <w:pPr>
        <w:jc w:val="center"/>
        <w:rPr>
          <w:rFonts w:hint="default"/>
          <w:sz w:val="56"/>
          <w:szCs w:val="56"/>
          <w:lang w:val="en-US"/>
        </w:rPr>
      </w:pPr>
      <w:bookmarkStart w:id="0" w:name="_GoBack"/>
      <w:bookmarkEnd w:id="0"/>
      <w:r>
        <w:rPr>
          <w:rFonts w:hint="default"/>
          <w:sz w:val="56"/>
          <w:szCs w:val="56"/>
          <w:lang w:val="en-US"/>
        </w:rPr>
        <w:t>THANK YOU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FF12A">
    <w:pPr>
      <w:pStyle w:val="5"/>
      <w:spacing w:line="14" w:lineRule="auto"/>
      <w:rPr>
        <w:sz w:val="20"/>
      </w:rPr>
    </w:pPr>
    <w:r>
      <w:rPr>
        <w:sz w:val="20"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3929380</wp:posOffset>
              </wp:positionH>
              <wp:positionV relativeFrom="page">
                <wp:posOffset>9885045</wp:posOffset>
              </wp:positionV>
              <wp:extent cx="177800" cy="19431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F3F63E">
                          <w:pPr>
                            <w:pStyle w:val="5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26" o:spt="202" type="#_x0000_t202" style="position:absolute;left:0pt;margin-left:309.4pt;margin-top:778.35pt;height:15.3pt;width:14pt;mso-position-horizontal-relative:page;mso-position-vertical-relative:page;z-index:-251655168;mso-width-relative:page;mso-height-relative:page;" filled="f" stroked="f" coordsize="21600,21600" o:gfxdata="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vink/aAAAADQEAAA8AAAAAAAAAAQAgAAAAIgAAAGRycy9kb3ducmV2LnhtbFBLAQIUABQAAAAI&#10;AIdO4kAHLcej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F3F63E">
                    <w:pPr>
                      <w:pStyle w:val="5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7941B">
    <w:pPr>
      <w:pStyle w:val="5"/>
      <w:spacing w:line="14" w:lineRule="auto"/>
      <w:rPr>
        <w:sz w:val="20"/>
      </w:rPr>
    </w:pPr>
    <w:r>
      <w:rPr>
        <w:sz w:val="20"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474980</wp:posOffset>
              </wp:positionV>
              <wp:extent cx="5959475" cy="279400"/>
              <wp:effectExtent l="0" t="0" r="9525" b="0"/>
              <wp:wrapNone/>
              <wp:docPr id="11" name="Graphic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9475" cy="279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59475" h="279400">
                            <a:moveTo>
                              <a:pt x="5959475" y="0"/>
                            </a:moveTo>
                            <a:lnTo>
                              <a:pt x="0" y="0"/>
                            </a:lnTo>
                            <a:lnTo>
                              <a:pt x="0" y="279400"/>
                            </a:lnTo>
                            <a:lnTo>
                              <a:pt x="5959475" y="279400"/>
                            </a:lnTo>
                            <a:lnTo>
                              <a:pt x="5959475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1" o:spid="_x0000_s1026" o:spt="100" style="position:absolute;left:0pt;margin-left:63pt;margin-top:37.4pt;height:22pt;width:469.25pt;mso-position-horizontal-relative:page;mso-position-vertical-relative:page;z-index:-251657216;mso-width-relative:page;mso-height-relative:page;" fillcolor="#4471C4" filled="t" stroked="f" coordsize="5959475,279400" o:gfxdata="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aivc&#10;udkAAAALAQAADwAAAAAAAAABACAAAAAiAAAAZHJzL2Rvd25yZXYueG1sUEsBAhQAFAAAAAgAh07i&#10;QBo0YxYhAgAA5gQAAA4AAAAAAAAAAQAgAAAAKAEAAGRycy9lMm9Eb2MueG1sUEsFBgAAAAAGAAYA&#10;WQEAALsFAAAAAA==&#10;" path="m5959475,0l0,0,0,279400,5959475,279400,595947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  <w:lang w:val="en-IN" w:eastAsia="en-IN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3505835</wp:posOffset>
              </wp:positionH>
              <wp:positionV relativeFrom="page">
                <wp:posOffset>521970</wp:posOffset>
              </wp:positionV>
              <wp:extent cx="1508760" cy="194310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5B0CCC">
                          <w:pPr>
                            <w:pStyle w:val="5"/>
                            <w:spacing w:before="10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B.SC.</w:t>
                          </w:r>
                          <w:r>
                            <w:rPr>
                              <w:color w:val="FFFFFF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DATA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276.05pt;margin-top:41.1pt;height:15.3pt;width:118.8pt;mso-position-horizontal-relative:page;mso-position-vertical-relative:page;z-index:-251656192;mso-width-relative:page;mso-height-relative:page;" filled="f" stroked="f" coordsize="21600,21600" o:gfxdata="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SG48TZAAAACgEAAA8AAAAAAAAAAQAgAAAAIgAAAGRycy9kb3ducmV2LnhtbFBLAQIUABQAAAAI&#10;AIdO4kCbl3ChswEAAHY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5B0CCC">
                    <w:pPr>
                      <w:pStyle w:val="5"/>
                      <w:spacing w:before="10"/>
                      <w:ind w:left="20"/>
                    </w:pPr>
                    <w:r>
                      <w:rPr>
                        <w:color w:val="FFFFFF"/>
                      </w:rPr>
                      <w:t>B.SC.</w:t>
                    </w:r>
                    <w:r>
                      <w:rPr>
                        <w:color w:val="FFFFFF"/>
                        <w:spacing w:val="-12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DATA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SCIENCE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102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02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02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52" w:hanging="245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02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9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66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39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9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32" w:hanging="361"/>
      </w:pPr>
      <w:rPr>
        <w:rFonts w:hint="default"/>
        <w:lang w:val="en-US" w:eastAsia="en-US" w:bidi="ar-SA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102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02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102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02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8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102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140C1E"/>
    <w:rsid w:val="46140C1E"/>
    <w:rsid w:val="60AD6BBC"/>
    <w:rsid w:val="6D133378"/>
    <w:rsid w:val="7A49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4"/>
    <w:basedOn w:val="1"/>
    <w:qFormat/>
    <w:uiPriority w:val="1"/>
    <w:pPr>
      <w:ind w:left="307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1"/>
    <w:pPr>
      <w:ind w:left="667" w:hanging="360"/>
    </w:pPr>
    <w:rPr>
      <w:rFonts w:ascii="Times New Roman" w:hAnsi="Times New Roman" w:eastAsia="Times New Roman" w:cs="Times New Roman"/>
    </w:rPr>
  </w:style>
  <w:style w:type="paragraph" w:customStyle="1" w:styleId="7">
    <w:name w:val="Table Paragraph"/>
    <w:basedOn w:val="1"/>
    <w:qFormat/>
    <w:uiPriority w:val="1"/>
    <w:pPr>
      <w:spacing w:before="1" w:line="204" w:lineRule="exact"/>
      <w:ind w:left="1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830</Words>
  <Characters>4928</Characters>
  <Lines>0</Lines>
  <Paragraphs>0</Paragraphs>
  <TotalTime>3</TotalTime>
  <ScaleCrop>false</ScaleCrop>
  <LinksUpToDate>false</LinksUpToDate>
  <CharactersWithSpaces>5598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2026-08-17T16:39:00Z</dcterms:created>
  <dc:creator>Gaurav Rathore</dc:creator>
  <cp:lastModifiedBy>Gaurav Rathore</cp:lastModifiedBy>
  <dcterms:modified xsi:type="dcterms:W3CDTF">2026-08-18T18:29:39Z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578405D1C92F47B5B26325A2D767B86B_11</vt:lpwstr>
  </property>
  <property fmtid="{D5CDD505-2E9C-101B-9397-08002B2CF9AE}" pid="4" name="KSOTemplateDocerSaveRecord">
    <vt:lpwstr>eyJoZGlkIjoiZmJjYjYwMmE5MzcyZjkzMTJmZWQzMDY1YTgxMGYyZTIiLCJ1c2VySWQiOiI1Njc2Njc4ODYzNjUifQ==</vt:lpwstr>
  </property>
</Properties>
</file>